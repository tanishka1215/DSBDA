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EDB2A">
      <w:pPr>
        <w:rPr>
          <w:rFonts w:hint="default"/>
        </w:rPr>
      </w:pPr>
      <w:r>
        <w:rPr>
          <w:rFonts w:hint="default"/>
        </w:rPr>
        <w:t>Pr: Mapreduce for log file in ( hadoop siimulation using python)</w:t>
      </w:r>
    </w:p>
    <w:p w14:paraId="7C59DA72">
      <w:pPr>
        <w:rPr>
          <w:rFonts w:hint="default"/>
        </w:rPr>
      </w:pPr>
    </w:p>
    <w:p w14:paraId="225553CA">
      <w:pPr>
        <w:rPr>
          <w:rFonts w:hint="default"/>
        </w:rPr>
      </w:pPr>
      <w:r>
        <w:rPr>
          <w:rFonts w:hint="default"/>
        </w:rPr>
        <w:t>Since you **do not have Hadoop installed**, don’t worry. For most **SPPU practical exams**, students run **MapReduce using Python locally** (this is called **Hadoop Streaming simulation**). It works in **Ubuntu without Hadoop** and teachers usually accept it if the logic of **Map + Reduce** is shown.</w:t>
      </w:r>
    </w:p>
    <w:p w14:paraId="5E6D3F1C">
      <w:pPr>
        <w:rPr>
          <w:rFonts w:hint="default"/>
        </w:rPr>
      </w:pPr>
    </w:p>
    <w:p w14:paraId="6C0D472B">
      <w:pPr>
        <w:rPr>
          <w:rFonts w:hint="default"/>
        </w:rPr>
      </w:pPr>
      <w:r>
        <w:rPr>
          <w:rFonts w:hint="default"/>
        </w:rPr>
        <w:t>I’ll show you the **simplest method**.</w:t>
      </w:r>
    </w:p>
    <w:p w14:paraId="24E64925">
      <w:pPr>
        <w:rPr>
          <w:rFonts w:hint="default"/>
        </w:rPr>
      </w:pPr>
    </w:p>
    <w:p w14:paraId="2EFC84C9">
      <w:pPr>
        <w:rPr>
          <w:rFonts w:hint="default"/>
        </w:rPr>
      </w:pPr>
      <w:r>
        <w:rPr>
          <w:rFonts w:hint="default"/>
        </w:rPr>
        <w:t>---</w:t>
      </w:r>
    </w:p>
    <w:p w14:paraId="0FE9E83D">
      <w:pPr>
        <w:rPr>
          <w:rFonts w:hint="default"/>
        </w:rPr>
      </w:pPr>
    </w:p>
    <w:p w14:paraId="1561B8BD">
      <w:pPr>
        <w:rPr>
          <w:rFonts w:hint="default"/>
        </w:rPr>
      </w:pPr>
      <w:r>
        <w:rPr>
          <w:rFonts w:hint="default"/>
        </w:rPr>
        <w:t># Goal of the Practical</w:t>
      </w:r>
    </w:p>
    <w:p w14:paraId="50B8C381">
      <w:pPr>
        <w:rPr>
          <w:rFonts w:hint="default"/>
        </w:rPr>
      </w:pPr>
    </w:p>
    <w:p w14:paraId="30DB6FDC">
      <w:pPr>
        <w:rPr>
          <w:rFonts w:hint="default"/>
        </w:rPr>
      </w:pPr>
      <w:r>
        <w:rPr>
          <w:rFonts w:hint="default"/>
        </w:rPr>
        <w:t>Process a **log file** and count how many:</w:t>
      </w:r>
    </w:p>
    <w:p w14:paraId="68E99B62">
      <w:pPr>
        <w:rPr>
          <w:rFonts w:hint="default"/>
        </w:rPr>
      </w:pPr>
    </w:p>
    <w:p w14:paraId="18F543B0">
      <w:pPr>
        <w:rPr>
          <w:rFonts w:hint="default"/>
        </w:rPr>
      </w:pPr>
      <w:r>
        <w:rPr>
          <w:rFonts w:hint="default"/>
        </w:rPr>
        <w:t>* INFO</w:t>
      </w:r>
    </w:p>
    <w:p w14:paraId="4605DCD9">
      <w:pPr>
        <w:rPr>
          <w:rFonts w:hint="default"/>
        </w:rPr>
      </w:pPr>
      <w:r>
        <w:rPr>
          <w:rFonts w:hint="default"/>
        </w:rPr>
        <w:t>* ERROR</w:t>
      </w:r>
    </w:p>
    <w:p w14:paraId="366D7A6E">
      <w:pPr>
        <w:rPr>
          <w:rFonts w:hint="default"/>
        </w:rPr>
      </w:pPr>
      <w:r>
        <w:rPr>
          <w:rFonts w:hint="default"/>
        </w:rPr>
        <w:t>* WARNING</w:t>
      </w:r>
    </w:p>
    <w:p w14:paraId="34829BC3">
      <w:pPr>
        <w:rPr>
          <w:rFonts w:hint="default"/>
        </w:rPr>
      </w:pPr>
    </w:p>
    <w:p w14:paraId="30D1F3B6">
      <w:pPr>
        <w:rPr>
          <w:rFonts w:hint="default"/>
        </w:rPr>
      </w:pPr>
      <w:r>
        <w:rPr>
          <w:rFonts w:hint="default"/>
        </w:rPr>
        <w:t>Example log file:</w:t>
      </w:r>
    </w:p>
    <w:p w14:paraId="2A543B8C">
      <w:pPr>
        <w:rPr>
          <w:rFonts w:hint="default"/>
        </w:rPr>
      </w:pPr>
    </w:p>
    <w:p w14:paraId="40E83C27">
      <w:pPr>
        <w:rPr>
          <w:rFonts w:hint="default"/>
        </w:rPr>
      </w:pPr>
      <w:r>
        <w:rPr>
          <w:rFonts w:hint="default"/>
        </w:rPr>
        <w:t>```</w:t>
      </w:r>
    </w:p>
    <w:p w14:paraId="684AB419">
      <w:pPr>
        <w:rPr>
          <w:rFonts w:hint="default"/>
        </w:rPr>
      </w:pPr>
      <w:r>
        <w:rPr>
          <w:rFonts w:hint="default"/>
        </w:rPr>
        <w:t>INFO login</w:t>
      </w:r>
    </w:p>
    <w:p w14:paraId="1542F7AA">
      <w:pPr>
        <w:rPr>
          <w:rFonts w:hint="default"/>
        </w:rPr>
      </w:pPr>
      <w:r>
        <w:rPr>
          <w:rFonts w:hint="default"/>
        </w:rPr>
        <w:t>ERROR database</w:t>
      </w:r>
    </w:p>
    <w:p w14:paraId="719E6431">
      <w:pPr>
        <w:rPr>
          <w:rFonts w:hint="default"/>
        </w:rPr>
      </w:pPr>
      <w:r>
        <w:rPr>
          <w:rFonts w:hint="default"/>
        </w:rPr>
        <w:t>INFO upload</w:t>
      </w:r>
    </w:p>
    <w:p w14:paraId="4FF7D2DC">
      <w:pPr>
        <w:rPr>
          <w:rFonts w:hint="default"/>
        </w:rPr>
      </w:pPr>
      <w:r>
        <w:rPr>
          <w:rFonts w:hint="default"/>
        </w:rPr>
        <w:t>WARNING memory</w:t>
      </w:r>
    </w:p>
    <w:p w14:paraId="44E96613">
      <w:pPr>
        <w:rPr>
          <w:rFonts w:hint="default"/>
        </w:rPr>
      </w:pPr>
      <w:r>
        <w:rPr>
          <w:rFonts w:hint="default"/>
        </w:rPr>
        <w:t>ERROR disk</w:t>
      </w:r>
    </w:p>
    <w:p w14:paraId="02ED7D37">
      <w:pPr>
        <w:rPr>
          <w:rFonts w:hint="default"/>
        </w:rPr>
      </w:pPr>
      <w:r>
        <w:rPr>
          <w:rFonts w:hint="default"/>
        </w:rPr>
        <w:t>```</w:t>
      </w:r>
    </w:p>
    <w:p w14:paraId="2F5B9B17">
      <w:pPr>
        <w:rPr>
          <w:rFonts w:hint="default"/>
        </w:rPr>
      </w:pPr>
    </w:p>
    <w:p w14:paraId="7DCF447F">
      <w:pPr>
        <w:rPr>
          <w:rFonts w:hint="default"/>
        </w:rPr>
      </w:pPr>
      <w:r>
        <w:rPr>
          <w:rFonts w:hint="default"/>
        </w:rPr>
        <w:t>Expected output:</w:t>
      </w:r>
    </w:p>
    <w:p w14:paraId="2BB1596D">
      <w:pPr>
        <w:rPr>
          <w:rFonts w:hint="default"/>
        </w:rPr>
      </w:pPr>
    </w:p>
    <w:p w14:paraId="0503C376">
      <w:pPr>
        <w:rPr>
          <w:rFonts w:hint="default"/>
        </w:rPr>
      </w:pPr>
      <w:r>
        <w:rPr>
          <w:rFonts w:hint="default"/>
        </w:rPr>
        <w:t>```</w:t>
      </w:r>
    </w:p>
    <w:p w14:paraId="22E764D5">
      <w:pPr>
        <w:rPr>
          <w:rFonts w:hint="default"/>
        </w:rPr>
      </w:pPr>
      <w:r>
        <w:rPr>
          <w:rFonts w:hint="default"/>
        </w:rPr>
        <w:t>INFO 2</w:t>
      </w:r>
    </w:p>
    <w:p w14:paraId="6E59520B">
      <w:pPr>
        <w:rPr>
          <w:rFonts w:hint="default"/>
        </w:rPr>
      </w:pPr>
      <w:r>
        <w:rPr>
          <w:rFonts w:hint="default"/>
        </w:rPr>
        <w:t>ERROR 2</w:t>
      </w:r>
    </w:p>
    <w:p w14:paraId="69EE01CD">
      <w:pPr>
        <w:rPr>
          <w:rFonts w:hint="default"/>
        </w:rPr>
      </w:pPr>
      <w:r>
        <w:rPr>
          <w:rFonts w:hint="default"/>
        </w:rPr>
        <w:t>WARNING 1</w:t>
      </w:r>
    </w:p>
    <w:p w14:paraId="0344FF24">
      <w:pPr>
        <w:rPr>
          <w:rFonts w:hint="default"/>
        </w:rPr>
      </w:pPr>
      <w:r>
        <w:rPr>
          <w:rFonts w:hint="default"/>
        </w:rPr>
        <w:t>```</w:t>
      </w:r>
    </w:p>
    <w:p w14:paraId="4B2E61A0">
      <w:pPr>
        <w:rPr>
          <w:rFonts w:hint="default"/>
        </w:rPr>
      </w:pPr>
    </w:p>
    <w:p w14:paraId="6E611B4C">
      <w:pPr>
        <w:rPr>
          <w:rFonts w:hint="default"/>
        </w:rPr>
      </w:pPr>
      <w:r>
        <w:rPr>
          <w:rFonts w:hint="default"/>
        </w:rPr>
        <w:t>---</w:t>
      </w:r>
    </w:p>
    <w:p w14:paraId="2F737B38">
      <w:pPr>
        <w:rPr>
          <w:rFonts w:hint="default"/>
        </w:rPr>
      </w:pPr>
    </w:p>
    <w:p w14:paraId="7E874571">
      <w:pPr>
        <w:rPr>
          <w:rFonts w:hint="default"/>
        </w:rPr>
      </w:pPr>
      <w:r>
        <w:rPr>
          <w:rFonts w:hint="default"/>
        </w:rPr>
        <w:t># Step 1: Open Ubuntu Terminal</w:t>
      </w:r>
    </w:p>
    <w:p w14:paraId="525332C9">
      <w:pPr>
        <w:rPr>
          <w:rFonts w:hint="default"/>
        </w:rPr>
      </w:pPr>
    </w:p>
    <w:p w14:paraId="7F07CD59">
      <w:pPr>
        <w:rPr>
          <w:rFonts w:hint="default"/>
        </w:rPr>
      </w:pPr>
      <w:r>
        <w:rPr>
          <w:rFonts w:hint="default"/>
        </w:rPr>
        <w:t>Press:</w:t>
      </w:r>
    </w:p>
    <w:p w14:paraId="55E646A8">
      <w:pPr>
        <w:rPr>
          <w:rFonts w:hint="default"/>
        </w:rPr>
      </w:pPr>
    </w:p>
    <w:p w14:paraId="06190334">
      <w:pPr>
        <w:rPr>
          <w:rFonts w:hint="default"/>
        </w:rPr>
      </w:pPr>
      <w:r>
        <w:rPr>
          <w:rFonts w:hint="default"/>
        </w:rPr>
        <w:t>```</w:t>
      </w:r>
    </w:p>
    <w:p w14:paraId="060983E4">
      <w:pPr>
        <w:rPr>
          <w:rFonts w:hint="default"/>
        </w:rPr>
      </w:pPr>
      <w:r>
        <w:rPr>
          <w:rFonts w:hint="default"/>
        </w:rPr>
        <w:t>Ctrl + Alt + T</w:t>
      </w:r>
    </w:p>
    <w:p w14:paraId="466F8FFB">
      <w:pPr>
        <w:rPr>
          <w:rFonts w:hint="default"/>
        </w:rPr>
      </w:pPr>
      <w:r>
        <w:rPr>
          <w:rFonts w:hint="default"/>
        </w:rPr>
        <w:t>```</w:t>
      </w:r>
    </w:p>
    <w:p w14:paraId="428D813C">
      <w:pPr>
        <w:rPr>
          <w:rFonts w:hint="default"/>
        </w:rPr>
      </w:pPr>
    </w:p>
    <w:p w14:paraId="0D4377C3">
      <w:pPr>
        <w:rPr>
          <w:rFonts w:hint="default"/>
        </w:rPr>
      </w:pPr>
      <w:r>
        <w:rPr>
          <w:rFonts w:hint="default"/>
        </w:rPr>
        <w:t>---</w:t>
      </w:r>
    </w:p>
    <w:p w14:paraId="7BE85736">
      <w:pPr>
        <w:rPr>
          <w:rFonts w:hint="default"/>
        </w:rPr>
      </w:pPr>
    </w:p>
    <w:p w14:paraId="43A3EF29">
      <w:pPr>
        <w:rPr>
          <w:rFonts w:hint="default"/>
        </w:rPr>
      </w:pPr>
      <w:r>
        <w:rPr>
          <w:rFonts w:hint="default"/>
        </w:rPr>
        <w:t># Step 2: Create Working Folder</w:t>
      </w:r>
    </w:p>
    <w:p w14:paraId="25DAC802">
      <w:pPr>
        <w:rPr>
          <w:rFonts w:hint="default"/>
        </w:rPr>
      </w:pPr>
    </w:p>
    <w:p w14:paraId="3527571D">
      <w:pPr>
        <w:rPr>
          <w:rFonts w:hint="default"/>
        </w:rPr>
      </w:pPr>
      <w:r>
        <w:rPr>
          <w:rFonts w:hint="default"/>
        </w:rPr>
        <w:t>```</w:t>
      </w:r>
    </w:p>
    <w:p w14:paraId="39EB6ED3">
      <w:pPr>
        <w:rPr>
          <w:rFonts w:hint="default"/>
        </w:rPr>
      </w:pPr>
      <w:r>
        <w:rPr>
          <w:rFonts w:hint="default"/>
        </w:rPr>
        <w:t>mkdir mapreduce_log</w:t>
      </w:r>
    </w:p>
    <w:p w14:paraId="3DB45B63">
      <w:pPr>
        <w:rPr>
          <w:rFonts w:hint="default"/>
        </w:rPr>
      </w:pPr>
      <w:r>
        <w:rPr>
          <w:rFonts w:hint="default"/>
        </w:rPr>
        <w:t>cd mapreduce_log</w:t>
      </w:r>
    </w:p>
    <w:p w14:paraId="6FA6B35E">
      <w:pPr>
        <w:rPr>
          <w:rFonts w:hint="default"/>
        </w:rPr>
      </w:pPr>
      <w:r>
        <w:rPr>
          <w:rFonts w:hint="default"/>
        </w:rPr>
        <w:t>```</w:t>
      </w:r>
    </w:p>
    <w:p w14:paraId="72632622">
      <w:pPr>
        <w:rPr>
          <w:rFonts w:hint="default"/>
        </w:rPr>
      </w:pPr>
    </w:p>
    <w:p w14:paraId="5C8715F1">
      <w:pPr>
        <w:rPr>
          <w:rFonts w:hint="default"/>
        </w:rPr>
      </w:pPr>
      <w:r>
        <w:rPr>
          <w:rFonts w:hint="default"/>
        </w:rPr>
        <w:t>---</w:t>
      </w:r>
    </w:p>
    <w:p w14:paraId="78BF3A8E">
      <w:pPr>
        <w:rPr>
          <w:rFonts w:hint="default"/>
        </w:rPr>
      </w:pPr>
    </w:p>
    <w:p w14:paraId="456FBA17">
      <w:pPr>
        <w:rPr>
          <w:rFonts w:hint="default"/>
        </w:rPr>
      </w:pPr>
      <w:r>
        <w:rPr>
          <w:rFonts w:hint="default"/>
        </w:rPr>
        <w:t># Step 3: Create Log File</w:t>
      </w:r>
    </w:p>
    <w:p w14:paraId="0728055D">
      <w:pPr>
        <w:rPr>
          <w:rFonts w:hint="default"/>
        </w:rPr>
      </w:pPr>
    </w:p>
    <w:p w14:paraId="48177C47">
      <w:pPr>
        <w:rPr>
          <w:rFonts w:hint="default"/>
        </w:rPr>
      </w:pPr>
      <w:r>
        <w:rPr>
          <w:rFonts w:hint="default"/>
        </w:rPr>
        <w:t>```</w:t>
      </w:r>
    </w:p>
    <w:p w14:paraId="086545DE">
      <w:pPr>
        <w:rPr>
          <w:rFonts w:hint="default"/>
        </w:rPr>
      </w:pPr>
      <w:r>
        <w:rPr>
          <w:rFonts w:hint="default"/>
        </w:rPr>
        <w:t>nano log.txt</w:t>
      </w:r>
    </w:p>
    <w:p w14:paraId="6ED8E205">
      <w:pPr>
        <w:rPr>
          <w:rFonts w:hint="default"/>
        </w:rPr>
      </w:pPr>
      <w:r>
        <w:rPr>
          <w:rFonts w:hint="default"/>
        </w:rPr>
        <w:t>```</w:t>
      </w:r>
    </w:p>
    <w:p w14:paraId="71AE9D4C">
      <w:pPr>
        <w:rPr>
          <w:rFonts w:hint="default"/>
        </w:rPr>
      </w:pPr>
    </w:p>
    <w:p w14:paraId="5A9E76B8">
      <w:pPr>
        <w:rPr>
          <w:rFonts w:hint="default"/>
        </w:rPr>
      </w:pPr>
      <w:r>
        <w:rPr>
          <w:rFonts w:hint="default"/>
        </w:rPr>
        <w:t>Write this:</w:t>
      </w:r>
    </w:p>
    <w:p w14:paraId="60AEA391">
      <w:pPr>
        <w:rPr>
          <w:rFonts w:hint="default"/>
        </w:rPr>
      </w:pPr>
    </w:p>
    <w:p w14:paraId="4E33FCB0">
      <w:pPr>
        <w:rPr>
          <w:rFonts w:hint="default"/>
        </w:rPr>
      </w:pPr>
      <w:r>
        <w:rPr>
          <w:rFonts w:hint="default"/>
        </w:rPr>
        <w:t>```</w:t>
      </w:r>
    </w:p>
    <w:p w14:paraId="1E77B8C6">
      <w:pPr>
        <w:rPr>
          <w:rFonts w:hint="default"/>
        </w:rPr>
      </w:pPr>
      <w:r>
        <w:rPr>
          <w:rFonts w:hint="default"/>
        </w:rPr>
        <w:t>INFO login</w:t>
      </w:r>
    </w:p>
    <w:p w14:paraId="72508B66">
      <w:pPr>
        <w:rPr>
          <w:rFonts w:hint="default"/>
        </w:rPr>
      </w:pPr>
      <w:r>
        <w:rPr>
          <w:rFonts w:hint="default"/>
        </w:rPr>
        <w:t>ERROR database</w:t>
      </w:r>
    </w:p>
    <w:p w14:paraId="7BBCA70B">
      <w:pPr>
        <w:rPr>
          <w:rFonts w:hint="default"/>
        </w:rPr>
      </w:pPr>
      <w:r>
        <w:rPr>
          <w:rFonts w:hint="default"/>
        </w:rPr>
        <w:t>INFO upload</w:t>
      </w:r>
    </w:p>
    <w:p w14:paraId="33D43C78">
      <w:pPr>
        <w:rPr>
          <w:rFonts w:hint="default"/>
        </w:rPr>
      </w:pPr>
      <w:r>
        <w:rPr>
          <w:rFonts w:hint="default"/>
        </w:rPr>
        <w:t>WARNING memory</w:t>
      </w:r>
    </w:p>
    <w:p w14:paraId="70D94904">
      <w:pPr>
        <w:rPr>
          <w:rFonts w:hint="default"/>
        </w:rPr>
      </w:pPr>
      <w:r>
        <w:rPr>
          <w:rFonts w:hint="default"/>
        </w:rPr>
        <w:t>ERROR disk</w:t>
      </w:r>
    </w:p>
    <w:p w14:paraId="308C69CB">
      <w:pPr>
        <w:rPr>
          <w:rFonts w:hint="default"/>
        </w:rPr>
      </w:pPr>
      <w:r>
        <w:rPr>
          <w:rFonts w:hint="default"/>
        </w:rPr>
        <w:t>```</w:t>
      </w:r>
    </w:p>
    <w:p w14:paraId="0ED95E55">
      <w:pPr>
        <w:rPr>
          <w:rFonts w:hint="default"/>
        </w:rPr>
      </w:pPr>
    </w:p>
    <w:p w14:paraId="38D94C50">
      <w:pPr>
        <w:rPr>
          <w:rFonts w:hint="default"/>
        </w:rPr>
      </w:pPr>
      <w:r>
        <w:rPr>
          <w:rFonts w:hint="default"/>
        </w:rPr>
        <w:t>Save:</w:t>
      </w:r>
    </w:p>
    <w:p w14:paraId="0C99DE10">
      <w:pPr>
        <w:rPr>
          <w:rFonts w:hint="default"/>
        </w:rPr>
      </w:pPr>
    </w:p>
    <w:p w14:paraId="557FC7CD">
      <w:pPr>
        <w:rPr>
          <w:rFonts w:hint="default"/>
        </w:rPr>
      </w:pPr>
      <w:r>
        <w:rPr>
          <w:rFonts w:hint="default"/>
        </w:rPr>
        <w:t>```</w:t>
      </w:r>
    </w:p>
    <w:p w14:paraId="7C5642EC">
      <w:pPr>
        <w:rPr>
          <w:rFonts w:hint="default"/>
        </w:rPr>
      </w:pPr>
      <w:r>
        <w:rPr>
          <w:rFonts w:hint="default"/>
        </w:rPr>
        <w:t>CTRL + X</w:t>
      </w:r>
    </w:p>
    <w:p w14:paraId="7D8586D0">
      <w:pPr>
        <w:rPr>
          <w:rFonts w:hint="default"/>
        </w:rPr>
      </w:pPr>
      <w:r>
        <w:rPr>
          <w:rFonts w:hint="default"/>
        </w:rPr>
        <w:t>Y</w:t>
      </w:r>
    </w:p>
    <w:p w14:paraId="48EA41E7">
      <w:pPr>
        <w:rPr>
          <w:rFonts w:hint="default"/>
        </w:rPr>
      </w:pPr>
      <w:r>
        <w:rPr>
          <w:rFonts w:hint="default"/>
        </w:rPr>
        <w:t>ENTER</w:t>
      </w:r>
    </w:p>
    <w:p w14:paraId="650167EE">
      <w:pPr>
        <w:rPr>
          <w:rFonts w:hint="default"/>
        </w:rPr>
      </w:pPr>
      <w:r>
        <w:rPr>
          <w:rFonts w:hint="default"/>
        </w:rPr>
        <w:t>```</w:t>
      </w:r>
    </w:p>
    <w:p w14:paraId="69EED63C">
      <w:pPr>
        <w:rPr>
          <w:rFonts w:hint="default"/>
        </w:rPr>
      </w:pPr>
    </w:p>
    <w:p w14:paraId="2CD34477">
      <w:pPr>
        <w:rPr>
          <w:rFonts w:hint="default"/>
        </w:rPr>
      </w:pPr>
      <w:r>
        <w:rPr>
          <w:rFonts w:hint="default"/>
        </w:rPr>
        <w:t>---</w:t>
      </w:r>
    </w:p>
    <w:p w14:paraId="1501D0EE">
      <w:pPr>
        <w:rPr>
          <w:rFonts w:hint="default"/>
        </w:rPr>
      </w:pPr>
    </w:p>
    <w:p w14:paraId="41793E1F">
      <w:pPr>
        <w:rPr>
          <w:rFonts w:hint="default"/>
        </w:rPr>
      </w:pPr>
      <w:r>
        <w:rPr>
          <w:rFonts w:hint="default"/>
        </w:rPr>
        <w:t># Step 4: Create Mapper Program</w:t>
      </w:r>
    </w:p>
    <w:p w14:paraId="35EB2D39">
      <w:pPr>
        <w:rPr>
          <w:rFonts w:hint="default"/>
        </w:rPr>
      </w:pPr>
    </w:p>
    <w:p w14:paraId="0436DDBD">
      <w:pPr>
        <w:rPr>
          <w:rFonts w:hint="default"/>
        </w:rPr>
      </w:pPr>
      <w:r>
        <w:rPr>
          <w:rFonts w:hint="default"/>
        </w:rPr>
        <w:t>Create file:</w:t>
      </w:r>
    </w:p>
    <w:p w14:paraId="4100B8F2">
      <w:pPr>
        <w:rPr>
          <w:rFonts w:hint="default"/>
        </w:rPr>
      </w:pPr>
    </w:p>
    <w:p w14:paraId="28E37435">
      <w:pPr>
        <w:rPr>
          <w:rFonts w:hint="default"/>
        </w:rPr>
      </w:pPr>
      <w:r>
        <w:rPr>
          <w:rFonts w:hint="default"/>
        </w:rPr>
        <w:t>```</w:t>
      </w:r>
    </w:p>
    <w:p w14:paraId="5567D2F3">
      <w:pPr>
        <w:rPr>
          <w:rFonts w:hint="default"/>
        </w:rPr>
      </w:pPr>
      <w:r>
        <w:rPr>
          <w:rFonts w:hint="default"/>
        </w:rPr>
        <w:t>nano mapper.py</w:t>
      </w:r>
    </w:p>
    <w:p w14:paraId="00AF81AA">
      <w:pPr>
        <w:rPr>
          <w:rFonts w:hint="default"/>
        </w:rPr>
      </w:pPr>
      <w:r>
        <w:rPr>
          <w:rFonts w:hint="default"/>
        </w:rPr>
        <w:t>```</w:t>
      </w:r>
    </w:p>
    <w:p w14:paraId="4BE34E7C">
      <w:pPr>
        <w:rPr>
          <w:rFonts w:hint="default"/>
        </w:rPr>
      </w:pPr>
    </w:p>
    <w:p w14:paraId="3972CBF1">
      <w:pPr>
        <w:rPr>
          <w:rFonts w:hint="default"/>
        </w:rPr>
      </w:pPr>
      <w:r>
        <w:rPr>
          <w:rFonts w:hint="default"/>
        </w:rPr>
        <w:t>Write:</w:t>
      </w:r>
    </w:p>
    <w:p w14:paraId="7FEE0405">
      <w:pPr>
        <w:rPr>
          <w:rFonts w:hint="default"/>
        </w:rPr>
      </w:pPr>
    </w:p>
    <w:p w14:paraId="0C748BFC">
      <w:pPr>
        <w:rPr>
          <w:rFonts w:hint="default"/>
        </w:rPr>
      </w:pPr>
      <w:r>
        <w:rPr>
          <w:rFonts w:hint="default"/>
        </w:rPr>
        <w:t>```python</w:t>
      </w:r>
    </w:p>
    <w:p w14:paraId="07FD59BC">
      <w:pPr>
        <w:rPr>
          <w:rFonts w:hint="default"/>
        </w:rPr>
      </w:pPr>
      <w:r>
        <w:rPr>
          <w:rFonts w:hint="default"/>
        </w:rPr>
        <w:t>import sys</w:t>
      </w:r>
    </w:p>
    <w:p w14:paraId="37CE07C9">
      <w:pPr>
        <w:rPr>
          <w:rFonts w:hint="default"/>
        </w:rPr>
      </w:pPr>
    </w:p>
    <w:p w14:paraId="55576904">
      <w:pPr>
        <w:rPr>
          <w:rFonts w:hint="default"/>
        </w:rPr>
      </w:pPr>
      <w:r>
        <w:rPr>
          <w:rFonts w:hint="default"/>
        </w:rPr>
        <w:t>for line in sys.stdin:</w:t>
      </w:r>
    </w:p>
    <w:p w14:paraId="005E836D">
      <w:pPr>
        <w:rPr>
          <w:rFonts w:hint="default"/>
        </w:rPr>
      </w:pPr>
      <w:r>
        <w:rPr>
          <w:rFonts w:hint="default"/>
        </w:rPr>
        <w:t xml:space="preserve">    words = line.strip().split()</w:t>
      </w:r>
    </w:p>
    <w:p w14:paraId="7A5C1A9F">
      <w:pPr>
        <w:rPr>
          <w:rFonts w:hint="default"/>
        </w:rPr>
      </w:pPr>
      <w:r>
        <w:rPr>
          <w:rFonts w:hint="default"/>
        </w:rPr>
        <w:t xml:space="preserve">    if len(words) &gt; 0:</w:t>
      </w:r>
    </w:p>
    <w:p w14:paraId="0DAFEE23">
      <w:pPr>
        <w:rPr>
          <w:rFonts w:hint="default"/>
        </w:rPr>
      </w:pPr>
      <w:r>
        <w:rPr>
          <w:rFonts w:hint="default"/>
        </w:rPr>
        <w:t xml:space="preserve">        log_type = words[0]</w:t>
      </w:r>
    </w:p>
    <w:p w14:paraId="7FD47EE1">
      <w:pPr>
        <w:rPr>
          <w:rFonts w:hint="default"/>
        </w:rPr>
      </w:pPr>
      <w:r>
        <w:rPr>
          <w:rFonts w:hint="default"/>
        </w:rPr>
        <w:t xml:space="preserve">        print(log_type, 1)</w:t>
      </w:r>
    </w:p>
    <w:p w14:paraId="3DBA378D">
      <w:pPr>
        <w:rPr>
          <w:rFonts w:hint="default"/>
        </w:rPr>
      </w:pPr>
      <w:r>
        <w:rPr>
          <w:rFonts w:hint="default"/>
        </w:rPr>
        <w:t>```</w:t>
      </w:r>
    </w:p>
    <w:p w14:paraId="69EFD898">
      <w:pPr>
        <w:rPr>
          <w:rFonts w:hint="default"/>
        </w:rPr>
      </w:pPr>
    </w:p>
    <w:p w14:paraId="3219C362">
      <w:pPr>
        <w:rPr>
          <w:rFonts w:hint="default"/>
        </w:rPr>
      </w:pPr>
      <w:r>
        <w:rPr>
          <w:rFonts w:hint="default"/>
        </w:rPr>
        <w:t>Save and exit.</w:t>
      </w:r>
    </w:p>
    <w:p w14:paraId="5739C1C9">
      <w:pPr>
        <w:rPr>
          <w:rFonts w:hint="default"/>
        </w:rPr>
      </w:pPr>
    </w:p>
    <w:p w14:paraId="7ADD1FC3">
      <w:pPr>
        <w:rPr>
          <w:rFonts w:hint="default"/>
        </w:rPr>
      </w:pPr>
      <w:r>
        <w:rPr>
          <w:rFonts w:hint="default"/>
        </w:rPr>
        <w:t>---</w:t>
      </w:r>
    </w:p>
    <w:p w14:paraId="30AE3C6F">
      <w:pPr>
        <w:rPr>
          <w:rFonts w:hint="default"/>
        </w:rPr>
      </w:pPr>
    </w:p>
    <w:p w14:paraId="0D7A1994">
      <w:pPr>
        <w:rPr>
          <w:rFonts w:hint="default"/>
        </w:rPr>
      </w:pPr>
      <w:r>
        <w:rPr>
          <w:rFonts w:hint="default"/>
        </w:rPr>
        <w:t># Step 5: Create Reducer Program</w:t>
      </w:r>
    </w:p>
    <w:p w14:paraId="3766E79C">
      <w:pPr>
        <w:rPr>
          <w:rFonts w:hint="default"/>
        </w:rPr>
      </w:pPr>
    </w:p>
    <w:p w14:paraId="4743069E">
      <w:pPr>
        <w:rPr>
          <w:rFonts w:hint="default"/>
        </w:rPr>
      </w:pPr>
      <w:r>
        <w:rPr>
          <w:rFonts w:hint="default"/>
        </w:rPr>
        <w:t>```</w:t>
      </w:r>
    </w:p>
    <w:p w14:paraId="60DFBF24">
      <w:pPr>
        <w:rPr>
          <w:rFonts w:hint="default"/>
        </w:rPr>
      </w:pPr>
      <w:r>
        <w:rPr>
          <w:rFonts w:hint="default"/>
        </w:rPr>
        <w:t>nano reducer.py</w:t>
      </w:r>
    </w:p>
    <w:p w14:paraId="6D2D3E74">
      <w:pPr>
        <w:rPr>
          <w:rFonts w:hint="default"/>
        </w:rPr>
      </w:pPr>
      <w:r>
        <w:rPr>
          <w:rFonts w:hint="default"/>
        </w:rPr>
        <w:t>```</w:t>
      </w:r>
    </w:p>
    <w:p w14:paraId="6196D006">
      <w:pPr>
        <w:rPr>
          <w:rFonts w:hint="default"/>
        </w:rPr>
      </w:pPr>
    </w:p>
    <w:p w14:paraId="247686BD">
      <w:pPr>
        <w:rPr>
          <w:rFonts w:hint="default"/>
        </w:rPr>
      </w:pPr>
      <w:r>
        <w:rPr>
          <w:rFonts w:hint="default"/>
        </w:rPr>
        <w:t>Write:</w:t>
      </w:r>
    </w:p>
    <w:p w14:paraId="1F78585E">
      <w:pPr>
        <w:rPr>
          <w:rFonts w:hint="default"/>
        </w:rPr>
      </w:pPr>
    </w:p>
    <w:p w14:paraId="4A726FEC">
      <w:pPr>
        <w:rPr>
          <w:rFonts w:hint="default"/>
        </w:rPr>
      </w:pPr>
      <w:r>
        <w:rPr>
          <w:rFonts w:hint="default"/>
        </w:rPr>
        <w:t>```python</w:t>
      </w:r>
    </w:p>
    <w:p w14:paraId="7118AB7F">
      <w:pPr>
        <w:rPr>
          <w:rFonts w:hint="default"/>
        </w:rPr>
      </w:pPr>
      <w:r>
        <w:rPr>
          <w:rFonts w:hint="default"/>
        </w:rPr>
        <w:t>import sys</w:t>
      </w:r>
    </w:p>
    <w:p w14:paraId="5A5A4DC9">
      <w:pPr>
        <w:rPr>
          <w:rFonts w:hint="default"/>
        </w:rPr>
      </w:pPr>
    </w:p>
    <w:p w14:paraId="7B7D64FA">
      <w:pPr>
        <w:rPr>
          <w:rFonts w:hint="default"/>
        </w:rPr>
      </w:pPr>
      <w:r>
        <w:rPr>
          <w:rFonts w:hint="default"/>
        </w:rPr>
        <w:t>current_key = None</w:t>
      </w:r>
    </w:p>
    <w:p w14:paraId="46741EC8">
      <w:pPr>
        <w:rPr>
          <w:rFonts w:hint="default"/>
        </w:rPr>
      </w:pPr>
      <w:r>
        <w:rPr>
          <w:rFonts w:hint="default"/>
        </w:rPr>
        <w:t>current_count = 0</w:t>
      </w:r>
    </w:p>
    <w:p w14:paraId="67E4246F">
      <w:pPr>
        <w:rPr>
          <w:rFonts w:hint="default"/>
        </w:rPr>
      </w:pPr>
    </w:p>
    <w:p w14:paraId="77C66144">
      <w:pPr>
        <w:rPr>
          <w:rFonts w:hint="default"/>
        </w:rPr>
      </w:pPr>
      <w:r>
        <w:rPr>
          <w:rFonts w:hint="default"/>
        </w:rPr>
        <w:t>for line in sys.stdin:</w:t>
      </w:r>
    </w:p>
    <w:p w14:paraId="70BE7471">
      <w:pPr>
        <w:rPr>
          <w:rFonts w:hint="default"/>
        </w:rPr>
      </w:pPr>
      <w:r>
        <w:rPr>
          <w:rFonts w:hint="default"/>
        </w:rPr>
        <w:t xml:space="preserve">    key, value = line.split()</w:t>
      </w:r>
    </w:p>
    <w:p w14:paraId="1B6C8A87">
      <w:pPr>
        <w:rPr>
          <w:rFonts w:hint="default"/>
        </w:rPr>
      </w:pPr>
      <w:r>
        <w:rPr>
          <w:rFonts w:hint="default"/>
        </w:rPr>
        <w:t xml:space="preserve">    value = int(value)</w:t>
      </w:r>
    </w:p>
    <w:p w14:paraId="2C69257A">
      <w:pPr>
        <w:rPr>
          <w:rFonts w:hint="default"/>
        </w:rPr>
      </w:pPr>
    </w:p>
    <w:p w14:paraId="2CEB7105">
      <w:pPr>
        <w:rPr>
          <w:rFonts w:hint="default"/>
        </w:rPr>
      </w:pPr>
      <w:r>
        <w:rPr>
          <w:rFonts w:hint="default"/>
        </w:rPr>
        <w:t xml:space="preserve">    if key == current_key:</w:t>
      </w:r>
    </w:p>
    <w:p w14:paraId="02F79B2F">
      <w:pPr>
        <w:rPr>
          <w:rFonts w:hint="default"/>
        </w:rPr>
      </w:pPr>
      <w:r>
        <w:rPr>
          <w:rFonts w:hint="default"/>
        </w:rPr>
        <w:t xml:space="preserve">        current_count += value</w:t>
      </w:r>
    </w:p>
    <w:p w14:paraId="2F659976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D0C6760">
      <w:pPr>
        <w:rPr>
          <w:rFonts w:hint="default"/>
        </w:rPr>
      </w:pPr>
      <w:r>
        <w:rPr>
          <w:rFonts w:hint="default"/>
        </w:rPr>
        <w:t xml:space="preserve">        if current_key:</w:t>
      </w:r>
    </w:p>
    <w:p w14:paraId="6405CEA4">
      <w:pPr>
        <w:rPr>
          <w:rFonts w:hint="default"/>
        </w:rPr>
      </w:pPr>
      <w:r>
        <w:rPr>
          <w:rFonts w:hint="default"/>
        </w:rPr>
        <w:t xml:space="preserve">            print(current_key, current_count)</w:t>
      </w:r>
    </w:p>
    <w:p w14:paraId="03E62CBE">
      <w:pPr>
        <w:rPr>
          <w:rFonts w:hint="default"/>
        </w:rPr>
      </w:pPr>
      <w:r>
        <w:rPr>
          <w:rFonts w:hint="default"/>
        </w:rPr>
        <w:t xml:space="preserve">        current_key = key</w:t>
      </w:r>
    </w:p>
    <w:p w14:paraId="5678F250">
      <w:pPr>
        <w:rPr>
          <w:rFonts w:hint="default"/>
        </w:rPr>
      </w:pPr>
      <w:r>
        <w:rPr>
          <w:rFonts w:hint="default"/>
        </w:rPr>
        <w:t xml:space="preserve">        current_count = value</w:t>
      </w:r>
    </w:p>
    <w:p w14:paraId="131AB1DC">
      <w:pPr>
        <w:rPr>
          <w:rFonts w:hint="default"/>
        </w:rPr>
      </w:pPr>
    </w:p>
    <w:p w14:paraId="0AD80DAA">
      <w:pPr>
        <w:rPr>
          <w:rFonts w:hint="default"/>
        </w:rPr>
      </w:pPr>
      <w:r>
        <w:rPr>
          <w:rFonts w:hint="default"/>
        </w:rPr>
        <w:t>if current_key:</w:t>
      </w:r>
    </w:p>
    <w:p w14:paraId="3460E410">
      <w:pPr>
        <w:rPr>
          <w:rFonts w:hint="default"/>
        </w:rPr>
      </w:pPr>
      <w:r>
        <w:rPr>
          <w:rFonts w:hint="default"/>
        </w:rPr>
        <w:t xml:space="preserve">    print(current_key, current_count)</w:t>
      </w:r>
    </w:p>
    <w:p w14:paraId="5A0B9F03">
      <w:pPr>
        <w:rPr>
          <w:rFonts w:hint="default"/>
        </w:rPr>
      </w:pPr>
      <w:r>
        <w:rPr>
          <w:rFonts w:hint="default"/>
        </w:rPr>
        <w:t>```</w:t>
      </w:r>
    </w:p>
    <w:p w14:paraId="52FA9721">
      <w:pPr>
        <w:rPr>
          <w:rFonts w:hint="default"/>
        </w:rPr>
      </w:pPr>
    </w:p>
    <w:p w14:paraId="16726D89">
      <w:pPr>
        <w:rPr>
          <w:rFonts w:hint="default"/>
        </w:rPr>
      </w:pPr>
      <w:r>
        <w:rPr>
          <w:rFonts w:hint="default"/>
        </w:rPr>
        <w:t>Save.</w:t>
      </w:r>
    </w:p>
    <w:p w14:paraId="537A4C9D">
      <w:pPr>
        <w:rPr>
          <w:rFonts w:hint="default"/>
        </w:rPr>
      </w:pPr>
    </w:p>
    <w:p w14:paraId="022A5CD0">
      <w:pPr>
        <w:rPr>
          <w:rFonts w:hint="default"/>
        </w:rPr>
      </w:pPr>
      <w:r>
        <w:rPr>
          <w:rFonts w:hint="default"/>
        </w:rPr>
        <w:t>---</w:t>
      </w:r>
    </w:p>
    <w:p w14:paraId="0BF37900">
      <w:pPr>
        <w:rPr>
          <w:rFonts w:hint="default"/>
        </w:rPr>
      </w:pPr>
    </w:p>
    <w:p w14:paraId="49D2F13E">
      <w:pPr>
        <w:rPr>
          <w:rFonts w:hint="default"/>
        </w:rPr>
      </w:pPr>
      <w:r>
        <w:rPr>
          <w:rFonts w:hint="default"/>
        </w:rPr>
        <w:t># Step 6: Run MapReduce Locally</w:t>
      </w:r>
    </w:p>
    <w:p w14:paraId="59C5C88A">
      <w:pPr>
        <w:rPr>
          <w:rFonts w:hint="default"/>
        </w:rPr>
      </w:pPr>
    </w:p>
    <w:p w14:paraId="151723DA">
      <w:pPr>
        <w:rPr>
          <w:rFonts w:hint="default"/>
        </w:rPr>
      </w:pPr>
      <w:r>
        <w:rPr>
          <w:rFonts w:hint="default"/>
        </w:rPr>
        <w:t>Run this command:</w:t>
      </w:r>
    </w:p>
    <w:p w14:paraId="3563FD11">
      <w:pPr>
        <w:rPr>
          <w:rFonts w:hint="default"/>
        </w:rPr>
      </w:pPr>
    </w:p>
    <w:p w14:paraId="79A76A30">
      <w:pPr>
        <w:rPr>
          <w:rFonts w:hint="default"/>
        </w:rPr>
      </w:pPr>
      <w:r>
        <w:rPr>
          <w:rFonts w:hint="default"/>
        </w:rPr>
        <w:t>```</w:t>
      </w:r>
    </w:p>
    <w:p w14:paraId="069F6115">
      <w:pPr>
        <w:rPr>
          <w:rFonts w:hint="default"/>
        </w:rPr>
      </w:pPr>
      <w:r>
        <w:rPr>
          <w:rFonts w:hint="default"/>
        </w:rPr>
        <w:t>cat log.txt | python3 mapper.py | sort | python3 reducer.py</w:t>
      </w:r>
    </w:p>
    <w:p w14:paraId="39F15949">
      <w:pPr>
        <w:rPr>
          <w:rFonts w:hint="default"/>
        </w:rPr>
      </w:pPr>
      <w:r>
        <w:rPr>
          <w:rFonts w:hint="default"/>
        </w:rPr>
        <w:t>```</w:t>
      </w:r>
    </w:p>
    <w:p w14:paraId="78A753A1">
      <w:pPr>
        <w:rPr>
          <w:rFonts w:hint="default"/>
        </w:rPr>
      </w:pPr>
    </w:p>
    <w:p w14:paraId="4416CC01">
      <w:pPr>
        <w:rPr>
          <w:rFonts w:hint="default"/>
        </w:rPr>
      </w:pPr>
      <w:r>
        <w:rPr>
          <w:rFonts w:hint="default"/>
        </w:rPr>
        <w:t>---</w:t>
      </w:r>
    </w:p>
    <w:p w14:paraId="7952F1FD">
      <w:pPr>
        <w:rPr>
          <w:rFonts w:hint="default"/>
        </w:rPr>
      </w:pPr>
    </w:p>
    <w:p w14:paraId="7ED18278">
      <w:pPr>
        <w:rPr>
          <w:rFonts w:hint="default"/>
        </w:rPr>
      </w:pPr>
      <w:r>
        <w:rPr>
          <w:rFonts w:hint="default"/>
        </w:rPr>
        <w:t># Step 7: Output</w:t>
      </w:r>
    </w:p>
    <w:p w14:paraId="37E04A66">
      <w:pPr>
        <w:rPr>
          <w:rFonts w:hint="default"/>
        </w:rPr>
      </w:pPr>
    </w:p>
    <w:p w14:paraId="78802638">
      <w:pPr>
        <w:rPr>
          <w:rFonts w:hint="default"/>
        </w:rPr>
      </w:pPr>
      <w:r>
        <w:rPr>
          <w:rFonts w:hint="default"/>
        </w:rPr>
        <w:t>You will see:</w:t>
      </w:r>
    </w:p>
    <w:p w14:paraId="0C0AC765">
      <w:pPr>
        <w:rPr>
          <w:rFonts w:hint="default"/>
        </w:rPr>
      </w:pPr>
    </w:p>
    <w:p w14:paraId="3A952528">
      <w:pPr>
        <w:rPr>
          <w:rFonts w:hint="default"/>
        </w:rPr>
      </w:pPr>
      <w:r>
        <w:rPr>
          <w:rFonts w:hint="default"/>
        </w:rPr>
        <w:t>```</w:t>
      </w:r>
    </w:p>
    <w:p w14:paraId="4C9C0A8F">
      <w:pPr>
        <w:rPr>
          <w:rFonts w:hint="default"/>
        </w:rPr>
      </w:pPr>
      <w:r>
        <w:rPr>
          <w:rFonts w:hint="default"/>
        </w:rPr>
        <w:t>ERROR 2</w:t>
      </w:r>
    </w:p>
    <w:p w14:paraId="52A8683D">
      <w:pPr>
        <w:rPr>
          <w:rFonts w:hint="default"/>
        </w:rPr>
      </w:pPr>
      <w:r>
        <w:rPr>
          <w:rFonts w:hint="default"/>
        </w:rPr>
        <w:t>INFO 2</w:t>
      </w:r>
    </w:p>
    <w:p w14:paraId="52A68F45">
      <w:pPr>
        <w:rPr>
          <w:rFonts w:hint="default"/>
        </w:rPr>
      </w:pPr>
      <w:r>
        <w:rPr>
          <w:rFonts w:hint="default"/>
        </w:rPr>
        <w:t>WARNING 1</w:t>
      </w:r>
    </w:p>
    <w:p w14:paraId="3558941C">
      <w:pPr>
        <w:rPr>
          <w:rFonts w:hint="default"/>
        </w:rPr>
      </w:pPr>
      <w:r>
        <w:rPr>
          <w:rFonts w:hint="default"/>
        </w:rPr>
        <w:t>```</w:t>
      </w:r>
    </w:p>
    <w:p w14:paraId="7E2D89B1">
      <w:pPr>
        <w:rPr>
          <w:rFonts w:hint="default"/>
        </w:rPr>
      </w:pPr>
    </w:p>
    <w:p w14:paraId="523D2C8A">
      <w:pPr>
        <w:rPr>
          <w:rFonts w:hint="default"/>
        </w:rPr>
      </w:pPr>
      <w:r>
        <w:rPr>
          <w:rFonts w:hint="default"/>
        </w:rPr>
        <w:t>This shows the **MapReduce logic**.</w:t>
      </w:r>
    </w:p>
    <w:p w14:paraId="10A2E7F5">
      <w:pPr>
        <w:rPr>
          <w:rFonts w:hint="default"/>
        </w:rPr>
      </w:pPr>
    </w:p>
    <w:p w14:paraId="3F552459">
      <w:pPr>
        <w:rPr>
          <w:rFonts w:hint="default"/>
        </w:rPr>
      </w:pPr>
      <w:r>
        <w:rPr>
          <w:rFonts w:hint="default"/>
        </w:rPr>
        <w:t>---</w:t>
      </w:r>
    </w:p>
    <w:p w14:paraId="7975C7A3">
      <w:pPr>
        <w:rPr>
          <w:rFonts w:hint="default"/>
        </w:rPr>
      </w:pPr>
    </w:p>
    <w:p w14:paraId="1E2823EE">
      <w:pPr>
        <w:rPr>
          <w:rFonts w:hint="default"/>
        </w:rPr>
      </w:pPr>
      <w:r>
        <w:rPr>
          <w:rFonts w:hint="default"/>
        </w:rPr>
        <w:t># What Happened Internally</w:t>
      </w:r>
    </w:p>
    <w:p w14:paraId="4F7AE4F5">
      <w:pPr>
        <w:rPr>
          <w:rFonts w:hint="default"/>
        </w:rPr>
      </w:pPr>
    </w:p>
    <w:p w14:paraId="79BDD1B0">
      <w:pPr>
        <w:rPr>
          <w:rFonts w:hint="default"/>
        </w:rPr>
      </w:pPr>
      <w:r>
        <w:rPr>
          <w:rFonts w:hint="default"/>
        </w:rPr>
        <w:t>```</w:t>
      </w:r>
    </w:p>
    <w:p w14:paraId="5863646B">
      <w:pPr>
        <w:rPr>
          <w:rFonts w:hint="default"/>
        </w:rPr>
      </w:pPr>
      <w:r>
        <w:rPr>
          <w:rFonts w:hint="default"/>
        </w:rPr>
        <w:t>log.txt</w:t>
      </w:r>
    </w:p>
    <w:p w14:paraId="1A858FA9">
      <w:pPr>
        <w:rPr>
          <w:rFonts w:hint="default"/>
        </w:rPr>
      </w:pPr>
      <w:r>
        <w:rPr>
          <w:rFonts w:hint="default"/>
        </w:rPr>
        <w:t xml:space="preserve">   ↓</w:t>
      </w:r>
    </w:p>
    <w:p w14:paraId="57458B89">
      <w:pPr>
        <w:rPr>
          <w:rFonts w:hint="default"/>
        </w:rPr>
      </w:pPr>
      <w:r>
        <w:rPr>
          <w:rFonts w:hint="default"/>
        </w:rPr>
        <w:t>Mapper</w:t>
      </w:r>
    </w:p>
    <w:p w14:paraId="6DDAFBBC">
      <w:pPr>
        <w:rPr>
          <w:rFonts w:hint="default"/>
        </w:rPr>
      </w:pPr>
      <w:r>
        <w:rPr>
          <w:rFonts w:hint="default"/>
        </w:rPr>
        <w:t xml:space="preserve">   ↓</w:t>
      </w:r>
    </w:p>
    <w:p w14:paraId="13D5B173">
      <w:pPr>
        <w:rPr>
          <w:rFonts w:hint="default"/>
        </w:rPr>
      </w:pPr>
      <w:r>
        <w:rPr>
          <w:rFonts w:hint="default"/>
        </w:rPr>
        <w:t>(INFO,1)</w:t>
      </w:r>
    </w:p>
    <w:p w14:paraId="7E48296C">
      <w:pPr>
        <w:rPr>
          <w:rFonts w:hint="default"/>
        </w:rPr>
      </w:pPr>
      <w:r>
        <w:rPr>
          <w:rFonts w:hint="default"/>
        </w:rPr>
        <w:t>(ERROR,1)</w:t>
      </w:r>
    </w:p>
    <w:p w14:paraId="37F4DCB5">
      <w:pPr>
        <w:rPr>
          <w:rFonts w:hint="default"/>
        </w:rPr>
      </w:pPr>
      <w:r>
        <w:rPr>
          <w:rFonts w:hint="default"/>
        </w:rPr>
        <w:t>(INFO,1)</w:t>
      </w:r>
    </w:p>
    <w:p w14:paraId="0BB86EC9">
      <w:pPr>
        <w:rPr>
          <w:rFonts w:hint="default"/>
        </w:rPr>
      </w:pPr>
      <w:r>
        <w:rPr>
          <w:rFonts w:hint="default"/>
        </w:rPr>
        <w:t xml:space="preserve">   ↓</w:t>
      </w:r>
    </w:p>
    <w:p w14:paraId="39B4D53D">
      <w:pPr>
        <w:rPr>
          <w:rFonts w:hint="default"/>
        </w:rPr>
      </w:pPr>
      <w:r>
        <w:rPr>
          <w:rFonts w:hint="default"/>
        </w:rPr>
        <w:t>Sort</w:t>
      </w:r>
    </w:p>
    <w:p w14:paraId="0CDE266A">
      <w:pPr>
        <w:rPr>
          <w:rFonts w:hint="default"/>
        </w:rPr>
      </w:pPr>
      <w:r>
        <w:rPr>
          <w:rFonts w:hint="default"/>
        </w:rPr>
        <w:t xml:space="preserve">   ↓</w:t>
      </w:r>
    </w:p>
    <w:p w14:paraId="299F712C">
      <w:pPr>
        <w:rPr>
          <w:rFonts w:hint="default"/>
        </w:rPr>
      </w:pPr>
      <w:r>
        <w:rPr>
          <w:rFonts w:hint="default"/>
        </w:rPr>
        <w:t>Reducer</w:t>
      </w:r>
    </w:p>
    <w:p w14:paraId="2027D449">
      <w:pPr>
        <w:rPr>
          <w:rFonts w:hint="default"/>
        </w:rPr>
      </w:pPr>
      <w:r>
        <w:rPr>
          <w:rFonts w:hint="default"/>
        </w:rPr>
        <w:t xml:space="preserve">   ↓</w:t>
      </w:r>
    </w:p>
    <w:p w14:paraId="317C306E">
      <w:pPr>
        <w:rPr>
          <w:rFonts w:hint="default"/>
        </w:rPr>
      </w:pPr>
      <w:r>
        <w:rPr>
          <w:rFonts w:hint="default"/>
        </w:rPr>
        <w:t>Final Count</w:t>
      </w:r>
    </w:p>
    <w:p w14:paraId="2C6293AC">
      <w:pPr>
        <w:rPr>
          <w:rFonts w:hint="default"/>
        </w:rPr>
      </w:pPr>
      <w:r>
        <w:rPr>
          <w:rFonts w:hint="default"/>
        </w:rPr>
        <w:t>```</w:t>
      </w:r>
    </w:p>
    <w:p w14:paraId="51EE8768">
      <w:pPr>
        <w:rPr>
          <w:rFonts w:hint="default"/>
        </w:rPr>
      </w:pPr>
    </w:p>
    <w:p w14:paraId="474CFD6D">
      <w:pPr>
        <w:rPr>
          <w:rFonts w:hint="default"/>
        </w:rPr>
      </w:pPr>
      <w:r>
        <w:rPr>
          <w:rFonts w:hint="default"/>
        </w:rPr>
        <w:t>---</w:t>
      </w:r>
    </w:p>
    <w:p w14:paraId="58F0B1FA">
      <w:pPr>
        <w:rPr>
          <w:rFonts w:hint="default"/>
        </w:rPr>
      </w:pPr>
    </w:p>
    <w:p w14:paraId="6AE9A4D4">
      <w:pPr>
        <w:rPr>
          <w:rFonts w:hint="default"/>
        </w:rPr>
      </w:pPr>
      <w:r>
        <w:rPr>
          <w:rFonts w:hint="default"/>
        </w:rPr>
        <w:t># What to Write in Practical File</w:t>
      </w:r>
    </w:p>
    <w:p w14:paraId="4D335A25">
      <w:pPr>
        <w:rPr>
          <w:rFonts w:hint="default"/>
        </w:rPr>
      </w:pPr>
    </w:p>
    <w:p w14:paraId="57DF2A8E">
      <w:pPr>
        <w:rPr>
          <w:rFonts w:hint="default"/>
        </w:rPr>
      </w:pPr>
      <w:r>
        <w:rPr>
          <w:rFonts w:hint="default"/>
        </w:rPr>
        <w:t>### Aim</w:t>
      </w:r>
    </w:p>
    <w:p w14:paraId="49DD791B">
      <w:pPr>
        <w:rPr>
          <w:rFonts w:hint="default"/>
        </w:rPr>
      </w:pPr>
    </w:p>
    <w:p w14:paraId="4C71F642">
      <w:pPr>
        <w:rPr>
          <w:rFonts w:hint="default"/>
        </w:rPr>
      </w:pPr>
      <w:r>
        <w:rPr>
          <w:rFonts w:hint="default"/>
        </w:rPr>
        <w:t>To design a distributed application using **MapReduce to process a system log file**.</w:t>
      </w:r>
    </w:p>
    <w:p w14:paraId="329EBD44">
      <w:pPr>
        <w:rPr>
          <w:rFonts w:hint="default"/>
        </w:rPr>
      </w:pPr>
    </w:p>
    <w:p w14:paraId="5CE6C531">
      <w:pPr>
        <w:rPr>
          <w:rFonts w:hint="default"/>
        </w:rPr>
      </w:pPr>
      <w:r>
        <w:rPr>
          <w:rFonts w:hint="default"/>
        </w:rPr>
        <w:t>---</w:t>
      </w:r>
    </w:p>
    <w:p w14:paraId="24019E27">
      <w:pPr>
        <w:rPr>
          <w:rFonts w:hint="default"/>
        </w:rPr>
      </w:pPr>
    </w:p>
    <w:p w14:paraId="57D1C214">
      <w:pPr>
        <w:rPr>
          <w:rFonts w:hint="default"/>
        </w:rPr>
      </w:pPr>
      <w:r>
        <w:rPr>
          <w:rFonts w:hint="default"/>
        </w:rPr>
        <w:t>### Input</w:t>
      </w:r>
    </w:p>
    <w:p w14:paraId="350268B4">
      <w:pPr>
        <w:rPr>
          <w:rFonts w:hint="default"/>
        </w:rPr>
      </w:pPr>
    </w:p>
    <w:p w14:paraId="60F14A00">
      <w:pPr>
        <w:rPr>
          <w:rFonts w:hint="default"/>
        </w:rPr>
      </w:pPr>
      <w:r>
        <w:rPr>
          <w:rFonts w:hint="default"/>
        </w:rPr>
        <w:t>```</w:t>
      </w:r>
    </w:p>
    <w:p w14:paraId="14B9B6DD">
      <w:pPr>
        <w:rPr>
          <w:rFonts w:hint="default"/>
        </w:rPr>
      </w:pPr>
      <w:r>
        <w:rPr>
          <w:rFonts w:hint="default"/>
        </w:rPr>
        <w:t>INFO login</w:t>
      </w:r>
    </w:p>
    <w:p w14:paraId="49630425">
      <w:pPr>
        <w:rPr>
          <w:rFonts w:hint="default"/>
        </w:rPr>
      </w:pPr>
      <w:r>
        <w:rPr>
          <w:rFonts w:hint="default"/>
        </w:rPr>
        <w:t>ERROR database</w:t>
      </w:r>
    </w:p>
    <w:p w14:paraId="5835AC7D">
      <w:pPr>
        <w:rPr>
          <w:rFonts w:hint="default"/>
        </w:rPr>
      </w:pPr>
      <w:r>
        <w:rPr>
          <w:rFonts w:hint="default"/>
        </w:rPr>
        <w:t>INFO upload</w:t>
      </w:r>
    </w:p>
    <w:p w14:paraId="5CFEB07E">
      <w:pPr>
        <w:rPr>
          <w:rFonts w:hint="default"/>
        </w:rPr>
      </w:pPr>
      <w:r>
        <w:rPr>
          <w:rFonts w:hint="default"/>
        </w:rPr>
        <w:t>WARNING memory</w:t>
      </w:r>
    </w:p>
    <w:p w14:paraId="1C080C81">
      <w:pPr>
        <w:rPr>
          <w:rFonts w:hint="default"/>
        </w:rPr>
      </w:pPr>
      <w:r>
        <w:rPr>
          <w:rFonts w:hint="default"/>
        </w:rPr>
        <w:t>ERROR disk</w:t>
      </w:r>
    </w:p>
    <w:p w14:paraId="519F1351">
      <w:pPr>
        <w:rPr>
          <w:rFonts w:hint="default"/>
        </w:rPr>
      </w:pPr>
      <w:r>
        <w:rPr>
          <w:rFonts w:hint="default"/>
        </w:rPr>
        <w:t>```</w:t>
      </w:r>
    </w:p>
    <w:p w14:paraId="51D51C07">
      <w:pPr>
        <w:rPr>
          <w:rFonts w:hint="default"/>
        </w:rPr>
      </w:pPr>
    </w:p>
    <w:p w14:paraId="677525AE">
      <w:pPr>
        <w:rPr>
          <w:rFonts w:hint="default"/>
        </w:rPr>
      </w:pPr>
      <w:r>
        <w:rPr>
          <w:rFonts w:hint="default"/>
        </w:rPr>
        <w:t>---</w:t>
      </w:r>
    </w:p>
    <w:p w14:paraId="2D4DFA9A">
      <w:pPr>
        <w:rPr>
          <w:rFonts w:hint="default"/>
        </w:rPr>
      </w:pPr>
    </w:p>
    <w:p w14:paraId="77ED6E70">
      <w:pPr>
        <w:rPr>
          <w:rFonts w:hint="default"/>
        </w:rPr>
      </w:pPr>
      <w:r>
        <w:rPr>
          <w:rFonts w:hint="default"/>
        </w:rPr>
        <w:t>### Output</w:t>
      </w:r>
    </w:p>
    <w:p w14:paraId="4AE47678">
      <w:pPr>
        <w:rPr>
          <w:rFonts w:hint="default"/>
        </w:rPr>
      </w:pPr>
    </w:p>
    <w:p w14:paraId="7F9DDAA5">
      <w:pPr>
        <w:rPr>
          <w:rFonts w:hint="default"/>
        </w:rPr>
      </w:pPr>
      <w:r>
        <w:rPr>
          <w:rFonts w:hint="default"/>
        </w:rPr>
        <w:t>```</w:t>
      </w:r>
    </w:p>
    <w:p w14:paraId="577A4CC6">
      <w:pPr>
        <w:rPr>
          <w:rFonts w:hint="default"/>
        </w:rPr>
      </w:pPr>
      <w:r>
        <w:rPr>
          <w:rFonts w:hint="default"/>
        </w:rPr>
        <w:t>ERROR 2</w:t>
      </w:r>
    </w:p>
    <w:p w14:paraId="70B01B97">
      <w:pPr>
        <w:rPr>
          <w:rFonts w:hint="default"/>
        </w:rPr>
      </w:pPr>
      <w:r>
        <w:rPr>
          <w:rFonts w:hint="default"/>
        </w:rPr>
        <w:t>INFO 2</w:t>
      </w:r>
    </w:p>
    <w:p w14:paraId="5A4A86D4">
      <w:pPr>
        <w:rPr>
          <w:rFonts w:hint="default"/>
        </w:rPr>
      </w:pPr>
      <w:r>
        <w:rPr>
          <w:rFonts w:hint="default"/>
        </w:rPr>
        <w:t>WARNING 1</w:t>
      </w:r>
    </w:p>
    <w:p w14:paraId="119EF947">
      <w:pPr>
        <w:rPr>
          <w:rFonts w:hint="default"/>
        </w:rPr>
      </w:pPr>
      <w:r>
        <w:rPr>
          <w:rFonts w:hint="default"/>
        </w:rPr>
        <w:t>```</w:t>
      </w:r>
    </w:p>
    <w:p w14:paraId="3D78C602">
      <w:pPr>
        <w:rPr>
          <w:rFonts w:hint="default"/>
        </w:rPr>
      </w:pPr>
    </w:p>
    <w:p w14:paraId="2C0546CC">
      <w:pPr>
        <w:rPr>
          <w:rFonts w:hint="default"/>
        </w:rPr>
      </w:pPr>
      <w:r>
        <w:rPr>
          <w:rFonts w:hint="default"/>
        </w:rPr>
        <w:t>---</w:t>
      </w:r>
    </w:p>
    <w:p w14:paraId="73E8DED6">
      <w:pPr>
        <w:rPr>
          <w:rFonts w:hint="default"/>
        </w:rPr>
      </w:pPr>
    </w:p>
    <w:p w14:paraId="50A56F22">
      <w:pPr>
        <w:rPr>
          <w:rFonts w:hint="default"/>
        </w:rPr>
      </w:pPr>
      <w:r>
        <w:rPr>
          <w:rFonts w:hint="default"/>
        </w:rPr>
        <w:t># Important Viva Questions</w:t>
      </w:r>
    </w:p>
    <w:p w14:paraId="3EED7025">
      <w:pPr>
        <w:rPr>
          <w:rFonts w:hint="default"/>
        </w:rPr>
      </w:pPr>
    </w:p>
    <w:p w14:paraId="76BD66DB">
      <w:pPr>
        <w:rPr>
          <w:rFonts w:hint="default"/>
        </w:rPr>
      </w:pPr>
      <w:r>
        <w:rPr>
          <w:rFonts w:hint="default"/>
        </w:rPr>
        <w:t>**What is MapReduce?**</w:t>
      </w:r>
    </w:p>
    <w:p w14:paraId="5126D25F">
      <w:pPr>
        <w:rPr>
          <w:rFonts w:hint="default"/>
        </w:rPr>
      </w:pPr>
      <w:r>
        <w:rPr>
          <w:rFonts w:hint="default"/>
        </w:rPr>
        <w:t>MapReduce is a programming model used for **processing large data sets in distributed systems**.</w:t>
      </w:r>
    </w:p>
    <w:p w14:paraId="7A3505BD">
      <w:pPr>
        <w:rPr>
          <w:rFonts w:hint="default"/>
        </w:rPr>
      </w:pPr>
    </w:p>
    <w:p w14:paraId="4872390F">
      <w:pPr>
        <w:rPr>
          <w:rFonts w:hint="default"/>
        </w:rPr>
      </w:pPr>
      <w:r>
        <w:rPr>
          <w:rFonts w:hint="default"/>
        </w:rPr>
        <w:t>**What are the two phases?**</w:t>
      </w:r>
    </w:p>
    <w:p w14:paraId="314DFC4B">
      <w:pPr>
        <w:rPr>
          <w:rFonts w:hint="default"/>
        </w:rPr>
      </w:pPr>
    </w:p>
    <w:p w14:paraId="3B3D672D">
      <w:pPr>
        <w:rPr>
          <w:rFonts w:hint="default"/>
        </w:rPr>
      </w:pPr>
      <w:r>
        <w:rPr>
          <w:rFonts w:hint="default"/>
        </w:rPr>
        <w:t>1. Map</w:t>
      </w:r>
    </w:p>
    <w:p w14:paraId="0708EDE1">
      <w:pPr>
        <w:rPr>
          <w:rFonts w:hint="default"/>
        </w:rPr>
      </w:pPr>
      <w:r>
        <w:rPr>
          <w:rFonts w:hint="default"/>
        </w:rPr>
        <w:t>2. Reduce</w:t>
      </w:r>
    </w:p>
    <w:p w14:paraId="2C0403CB">
      <w:pPr>
        <w:rPr>
          <w:rFonts w:hint="default"/>
        </w:rPr>
      </w:pPr>
    </w:p>
    <w:p w14:paraId="43C97BD2">
      <w:pPr>
        <w:rPr>
          <w:rFonts w:hint="default"/>
        </w:rPr>
      </w:pPr>
      <w:r>
        <w:rPr>
          <w:rFonts w:hint="default"/>
        </w:rPr>
        <w:t>**What does Mapper do?**</w:t>
      </w:r>
    </w:p>
    <w:p w14:paraId="290EFD1C">
      <w:pPr>
        <w:rPr>
          <w:rFonts w:hint="default"/>
        </w:rPr>
      </w:pPr>
      <w:r>
        <w:rPr>
          <w:rFonts w:hint="default"/>
        </w:rPr>
        <w:t>It converts input data into **key-value pairs**.</w:t>
      </w:r>
    </w:p>
    <w:p w14:paraId="76339A4E">
      <w:pPr>
        <w:rPr>
          <w:rFonts w:hint="default"/>
        </w:rPr>
      </w:pPr>
    </w:p>
    <w:p w14:paraId="6C769B3D">
      <w:pPr>
        <w:rPr>
          <w:rFonts w:hint="default"/>
        </w:rPr>
      </w:pPr>
      <w:r>
        <w:rPr>
          <w:rFonts w:hint="default"/>
        </w:rPr>
        <w:t>**What does Reducer do?**</w:t>
      </w:r>
    </w:p>
    <w:p w14:paraId="7A4CCB72">
      <w:pPr>
        <w:rPr>
          <w:rFonts w:hint="default"/>
        </w:rPr>
      </w:pPr>
      <w:r>
        <w:rPr>
          <w:rFonts w:hint="default"/>
        </w:rPr>
        <w:t>It **combines values having the same key**.</w:t>
      </w:r>
    </w:p>
    <w:p w14:paraId="37F934AE">
      <w:pPr>
        <w:rPr>
          <w:rFonts w:hint="default"/>
        </w:rPr>
      </w:pPr>
    </w:p>
    <w:p w14:paraId="0C773122">
      <w:pPr>
        <w:rPr>
          <w:rFonts w:hint="default"/>
        </w:rPr>
      </w:pPr>
      <w:r>
        <w:rPr>
          <w:rFonts w:hint="default"/>
        </w:rPr>
        <w:t>---</w:t>
      </w:r>
    </w:p>
    <w:p w14:paraId="601C0D19">
      <w:pPr>
        <w:rPr>
          <w:rFonts w:hint="default"/>
        </w:rPr>
      </w:pPr>
    </w:p>
    <w:p w14:paraId="1CE8A2C0">
      <w:pPr>
        <w:rPr>
          <w:rFonts w:hint="default"/>
        </w:rPr>
      </w:pPr>
      <w:r>
        <w:rPr>
          <w:rFonts w:hint="default"/>
        </w:rPr>
        <w:t>✅ If you want, I can also show you:</w:t>
      </w:r>
    </w:p>
    <w:p w14:paraId="0666B392">
      <w:pPr>
        <w:rPr>
          <w:rFonts w:hint="default"/>
        </w:rPr>
      </w:pPr>
    </w:p>
    <w:p w14:paraId="28CBA47B">
      <w:pPr>
        <w:rPr>
          <w:rFonts w:hint="default"/>
        </w:rPr>
      </w:pPr>
      <w:r>
        <w:rPr>
          <w:rFonts w:hint="default"/>
        </w:rPr>
        <w:t>* **How to explain this practical in viva for 2 minutes confidently**</w:t>
      </w:r>
    </w:p>
    <w:p w14:paraId="5BCC0F22">
      <w:pPr>
        <w:rPr>
          <w:rFonts w:hint="default"/>
        </w:rPr>
      </w:pPr>
      <w:r>
        <w:rPr>
          <w:rFonts w:hint="default"/>
        </w:rPr>
        <w:t>* **Very simple diagram teachers expect in journal**</w:t>
      </w:r>
    </w:p>
    <w:p w14:paraId="306A8409">
      <w:pPr>
        <w:rPr>
          <w:rFonts w:hint="default"/>
        </w:rPr>
      </w:pPr>
      <w:r>
        <w:rPr>
          <w:rFonts w:hint="default"/>
        </w:rPr>
        <w:t>* **Even simpler 15-line code many SPPU students write in exam**.</w:t>
      </w:r>
    </w:p>
    <w:p w14:paraId="53F416F3">
      <w:pPr>
        <w:rPr>
          <w:rFonts w:hint="default"/>
        </w:rPr>
      </w:pPr>
      <w:r>
        <w:rPr>
          <w:rFonts w:hint="default"/>
        </w:rPr>
        <w:t xml:space="preserve"> </w:t>
      </w:r>
    </w:p>
    <w:p w14:paraId="1F9C85D2">
      <w:pPr>
        <w:rPr>
          <w:rFonts w:hint="default"/>
        </w:rPr>
      </w:pPr>
    </w:p>
    <w:p w14:paraId="618AA5DB">
      <w:pPr>
        <w:rPr>
          <w:rFonts w:hint="default"/>
        </w:rPr>
      </w:pPr>
      <w:r>
        <w:rPr>
          <w:rFonts w:hint="default"/>
        </w:rPr>
        <w:t>MAPPER CODE :</w:t>
      </w:r>
    </w:p>
    <w:p w14:paraId="2C11A53E">
      <w:pPr>
        <w:rPr>
          <w:rFonts w:hint="default"/>
        </w:rPr>
      </w:pPr>
      <w:r>
        <w:rPr>
          <w:rFonts w:hint="default"/>
        </w:rPr>
        <w:t>import sys</w:t>
      </w:r>
    </w:p>
    <w:p w14:paraId="6C54E92C">
      <w:pPr>
        <w:rPr>
          <w:rFonts w:hint="default"/>
        </w:rPr>
      </w:pPr>
    </w:p>
    <w:p w14:paraId="52D0D36B">
      <w:pPr>
        <w:rPr>
          <w:rFonts w:hint="default"/>
        </w:rPr>
      </w:pPr>
      <w:r>
        <w:rPr>
          <w:rFonts w:hint="default"/>
        </w:rPr>
        <w:t>for line in sys.stdin:</w:t>
      </w:r>
    </w:p>
    <w:p w14:paraId="702F467E">
      <w:pPr>
        <w:rPr>
          <w:rFonts w:hint="default"/>
        </w:rPr>
      </w:pPr>
      <w:r>
        <w:rPr>
          <w:rFonts w:hint="default"/>
        </w:rPr>
        <w:t xml:space="preserve">    print(line.split()[0],1)</w:t>
      </w:r>
    </w:p>
    <w:p w14:paraId="13198ECD">
      <w:pPr>
        <w:rPr>
          <w:rFonts w:hint="default"/>
        </w:rPr>
      </w:pPr>
    </w:p>
    <w:p w14:paraId="1E29383B">
      <w:pPr>
        <w:rPr>
          <w:rFonts w:hint="default"/>
        </w:rPr>
      </w:pPr>
      <w:r>
        <w:rPr>
          <w:rFonts w:hint="default"/>
        </w:rPr>
        <w:t>REDUCER</w:t>
      </w:r>
    </w:p>
    <w:p w14:paraId="4C43E716">
      <w:pPr>
        <w:rPr>
          <w:rFonts w:hint="default"/>
        </w:rPr>
      </w:pPr>
    </w:p>
    <w:p w14:paraId="7B0F21E8">
      <w:pPr>
        <w:rPr>
          <w:rFonts w:hint="default"/>
        </w:rPr>
      </w:pPr>
      <w:r>
        <w:rPr>
          <w:rFonts w:hint="default"/>
        </w:rPr>
        <w:t>import sys</w:t>
      </w:r>
    </w:p>
    <w:p w14:paraId="2C712C29">
      <w:pPr>
        <w:rPr>
          <w:rFonts w:hint="default"/>
        </w:rPr>
      </w:pPr>
    </w:p>
    <w:p w14:paraId="459114B8">
      <w:pPr>
        <w:rPr>
          <w:rFonts w:hint="default"/>
        </w:rPr>
      </w:pPr>
      <w:r>
        <w:rPr>
          <w:rFonts w:hint="default"/>
        </w:rPr>
        <w:t>counts={}</w:t>
      </w:r>
    </w:p>
    <w:p w14:paraId="3308000A">
      <w:pPr>
        <w:rPr>
          <w:rFonts w:hint="default"/>
        </w:rPr>
      </w:pPr>
    </w:p>
    <w:p w14:paraId="7FA22B84">
      <w:pPr>
        <w:rPr>
          <w:rFonts w:hint="default"/>
        </w:rPr>
      </w:pPr>
      <w:r>
        <w:rPr>
          <w:rFonts w:hint="default"/>
        </w:rPr>
        <w:t>for line in sys.stdin:</w:t>
      </w:r>
    </w:p>
    <w:p w14:paraId="5C990807">
      <w:pPr>
        <w:rPr>
          <w:rFonts w:hint="default"/>
        </w:rPr>
      </w:pPr>
      <w:r>
        <w:rPr>
          <w:rFonts w:hint="default"/>
        </w:rPr>
        <w:t xml:space="preserve">    key,val=line.split()</w:t>
      </w:r>
    </w:p>
    <w:p w14:paraId="1AA2A609">
      <w:pPr>
        <w:rPr>
          <w:rFonts w:hint="default"/>
        </w:rPr>
      </w:pPr>
      <w:r>
        <w:rPr>
          <w:rFonts w:hint="default"/>
        </w:rPr>
        <w:t xml:space="preserve">    counts[key]=counts.get(key,0)+int(val)</w:t>
      </w:r>
    </w:p>
    <w:p w14:paraId="1AE633DF">
      <w:pPr>
        <w:rPr>
          <w:rFonts w:hint="default"/>
        </w:rPr>
      </w:pPr>
    </w:p>
    <w:p w14:paraId="665519E3">
      <w:pPr>
        <w:rPr>
          <w:rFonts w:hint="default"/>
        </w:rPr>
      </w:pPr>
      <w:r>
        <w:rPr>
          <w:rFonts w:hint="default"/>
        </w:rPr>
        <w:t>for k in counts:</w:t>
      </w:r>
    </w:p>
    <w:p w14:paraId="097C8ED1">
      <w:pPr>
        <w:rPr>
          <w:rFonts w:hint="default"/>
        </w:rPr>
      </w:pPr>
      <w:r>
        <w:rPr>
          <w:rFonts w:hint="default"/>
        </w:rPr>
        <w:t xml:space="preserve">    print(k,counts[k])</w:t>
      </w:r>
    </w:p>
    <w:p w14:paraId="27C73C6F">
      <w:pPr>
        <w:rPr>
          <w:rFonts w:hint="default"/>
        </w:rPr>
      </w:pPr>
    </w:p>
    <w:p w14:paraId="07B58F42">
      <w:pPr>
        <w:rPr>
          <w:rFonts w:hint="default"/>
        </w:rPr>
      </w:pPr>
    </w:p>
    <w:p w14:paraId="44015F6F">
      <w:pPr>
        <w:rPr>
          <w:rFonts w:hint="default"/>
        </w:rPr>
      </w:pPr>
    </w:p>
    <w:p w14:paraId="16FA29A0">
      <w:pPr>
        <w:rPr>
          <w:rFonts w:hint="default"/>
        </w:rPr>
      </w:pPr>
    </w:p>
    <w:p w14:paraId="704BE2EC">
      <w:pPr>
        <w:rPr>
          <w:rFonts w:hint="default"/>
        </w:rPr>
      </w:pPr>
    </w:p>
    <w:p w14:paraId="386A410E">
      <w:pPr>
        <w:rPr>
          <w:rFonts w:hint="default"/>
        </w:rPr>
      </w:pPr>
      <w:r>
        <w:rPr>
          <w:rFonts w:hint="default"/>
        </w:rPr>
        <w:t>Good question 👍 I’ll explain the **mapper and reducer in very simple words**, then show you **shorter code** that is easier to remember in exams.</w:t>
      </w:r>
    </w:p>
    <w:p w14:paraId="3A841241">
      <w:pPr>
        <w:rPr>
          <w:rFonts w:hint="default"/>
        </w:rPr>
      </w:pPr>
    </w:p>
    <w:p w14:paraId="7727FF2C">
      <w:pPr>
        <w:rPr>
          <w:rFonts w:hint="default"/>
        </w:rPr>
      </w:pPr>
      <w:r>
        <w:rPr>
          <w:rFonts w:hint="default"/>
        </w:rPr>
        <w:t>---</w:t>
      </w:r>
    </w:p>
    <w:p w14:paraId="61827A46">
      <w:pPr>
        <w:rPr>
          <w:rFonts w:hint="default"/>
        </w:rPr>
      </w:pPr>
    </w:p>
    <w:p w14:paraId="5280D6DA">
      <w:pPr>
        <w:rPr>
          <w:rFonts w:hint="default"/>
        </w:rPr>
      </w:pPr>
      <w:r>
        <w:rPr>
          <w:rFonts w:hint="default"/>
        </w:rPr>
        <w:t># 1. What Mapper Does (Simple Idea)</w:t>
      </w:r>
    </w:p>
    <w:p w14:paraId="5B488056">
      <w:pPr>
        <w:rPr>
          <w:rFonts w:hint="default"/>
        </w:rPr>
      </w:pPr>
    </w:p>
    <w:p w14:paraId="321555CA">
      <w:pPr>
        <w:rPr>
          <w:rFonts w:hint="default"/>
        </w:rPr>
      </w:pPr>
      <w:r>
        <w:rPr>
          <w:rFonts w:hint="default"/>
        </w:rPr>
        <w:t>Mapper reads the **log file line by line** and prints:</w:t>
      </w:r>
    </w:p>
    <w:p w14:paraId="50B14534">
      <w:pPr>
        <w:rPr>
          <w:rFonts w:hint="default"/>
        </w:rPr>
      </w:pPr>
    </w:p>
    <w:p w14:paraId="1C5721C5">
      <w:pPr>
        <w:rPr>
          <w:rFonts w:hint="default"/>
        </w:rPr>
      </w:pPr>
      <w:r>
        <w:rPr>
          <w:rFonts w:hint="default"/>
        </w:rPr>
        <w:t>```</w:t>
      </w:r>
    </w:p>
    <w:p w14:paraId="41FF429B">
      <w:pPr>
        <w:rPr>
          <w:rFonts w:hint="default"/>
        </w:rPr>
      </w:pPr>
      <w:r>
        <w:rPr>
          <w:rFonts w:hint="default"/>
        </w:rPr>
        <w:t>log_type 1</w:t>
      </w:r>
    </w:p>
    <w:p w14:paraId="26BE179A">
      <w:pPr>
        <w:rPr>
          <w:rFonts w:hint="default"/>
        </w:rPr>
      </w:pPr>
      <w:r>
        <w:rPr>
          <w:rFonts w:hint="default"/>
        </w:rPr>
        <w:t>```</w:t>
      </w:r>
    </w:p>
    <w:p w14:paraId="20333025">
      <w:pPr>
        <w:rPr>
          <w:rFonts w:hint="default"/>
        </w:rPr>
      </w:pPr>
    </w:p>
    <w:p w14:paraId="468FEF3E">
      <w:pPr>
        <w:rPr>
          <w:rFonts w:hint="default"/>
        </w:rPr>
      </w:pPr>
      <w:r>
        <w:rPr>
          <w:rFonts w:hint="default"/>
        </w:rPr>
        <w:t>Example input line:</w:t>
      </w:r>
    </w:p>
    <w:p w14:paraId="176ADECB">
      <w:pPr>
        <w:rPr>
          <w:rFonts w:hint="default"/>
        </w:rPr>
      </w:pPr>
    </w:p>
    <w:p w14:paraId="12611681">
      <w:pPr>
        <w:rPr>
          <w:rFonts w:hint="default"/>
        </w:rPr>
      </w:pPr>
      <w:r>
        <w:rPr>
          <w:rFonts w:hint="default"/>
        </w:rPr>
        <w:t>```</w:t>
      </w:r>
    </w:p>
    <w:p w14:paraId="61CDCAAE">
      <w:pPr>
        <w:rPr>
          <w:rFonts w:hint="default"/>
        </w:rPr>
      </w:pPr>
      <w:r>
        <w:rPr>
          <w:rFonts w:hint="default"/>
        </w:rPr>
        <w:t>INFO login</w:t>
      </w:r>
    </w:p>
    <w:p w14:paraId="4409EA01">
      <w:pPr>
        <w:rPr>
          <w:rFonts w:hint="default"/>
        </w:rPr>
      </w:pPr>
      <w:r>
        <w:rPr>
          <w:rFonts w:hint="default"/>
        </w:rPr>
        <w:t>```</w:t>
      </w:r>
    </w:p>
    <w:p w14:paraId="4E80D671">
      <w:pPr>
        <w:rPr>
          <w:rFonts w:hint="default"/>
        </w:rPr>
      </w:pPr>
    </w:p>
    <w:p w14:paraId="79D40B66">
      <w:pPr>
        <w:rPr>
          <w:rFonts w:hint="default"/>
        </w:rPr>
      </w:pPr>
      <w:r>
        <w:rPr>
          <w:rFonts w:hint="default"/>
        </w:rPr>
        <w:t>Mapper output:</w:t>
      </w:r>
    </w:p>
    <w:p w14:paraId="23263527">
      <w:pPr>
        <w:rPr>
          <w:rFonts w:hint="default"/>
        </w:rPr>
      </w:pPr>
    </w:p>
    <w:p w14:paraId="0978B690">
      <w:pPr>
        <w:rPr>
          <w:rFonts w:hint="default"/>
        </w:rPr>
      </w:pPr>
      <w:r>
        <w:rPr>
          <w:rFonts w:hint="default"/>
        </w:rPr>
        <w:t>```</w:t>
      </w:r>
    </w:p>
    <w:p w14:paraId="4CDF76E9">
      <w:pPr>
        <w:rPr>
          <w:rFonts w:hint="default"/>
        </w:rPr>
      </w:pPr>
      <w:r>
        <w:rPr>
          <w:rFonts w:hint="default"/>
        </w:rPr>
        <w:t>INFO 1</w:t>
      </w:r>
    </w:p>
    <w:p w14:paraId="50430888">
      <w:pPr>
        <w:rPr>
          <w:rFonts w:hint="default"/>
        </w:rPr>
      </w:pPr>
      <w:r>
        <w:rPr>
          <w:rFonts w:hint="default"/>
        </w:rPr>
        <w:t>```</w:t>
      </w:r>
    </w:p>
    <w:p w14:paraId="1F698FC9">
      <w:pPr>
        <w:rPr>
          <w:rFonts w:hint="default"/>
        </w:rPr>
      </w:pPr>
    </w:p>
    <w:p w14:paraId="25DFF457">
      <w:pPr>
        <w:rPr>
          <w:rFonts w:hint="default"/>
        </w:rPr>
      </w:pPr>
      <w:r>
        <w:rPr>
          <w:rFonts w:hint="default"/>
        </w:rPr>
        <w:t>Why **1**?</w:t>
      </w:r>
    </w:p>
    <w:p w14:paraId="69C5BE52">
      <w:pPr>
        <w:rPr>
          <w:rFonts w:hint="default"/>
        </w:rPr>
      </w:pPr>
    </w:p>
    <w:p w14:paraId="60058F08">
      <w:pPr>
        <w:rPr>
          <w:rFonts w:hint="default"/>
        </w:rPr>
      </w:pPr>
      <w:r>
        <w:rPr>
          <w:rFonts w:hint="default"/>
        </w:rPr>
        <w:t>Because each line represents **one occurrence**.</w:t>
      </w:r>
    </w:p>
    <w:p w14:paraId="32E7947A">
      <w:pPr>
        <w:rPr>
          <w:rFonts w:hint="default"/>
        </w:rPr>
      </w:pPr>
    </w:p>
    <w:p w14:paraId="7F90E29F">
      <w:pPr>
        <w:rPr>
          <w:rFonts w:hint="default"/>
        </w:rPr>
      </w:pPr>
      <w:r>
        <w:rPr>
          <w:rFonts w:hint="default"/>
        </w:rPr>
        <w:t>Later the reducer will **add these 1's**.</w:t>
      </w:r>
    </w:p>
    <w:p w14:paraId="11CBD558">
      <w:pPr>
        <w:rPr>
          <w:rFonts w:hint="default"/>
        </w:rPr>
      </w:pPr>
    </w:p>
    <w:p w14:paraId="39DDA79B">
      <w:pPr>
        <w:rPr>
          <w:rFonts w:hint="default"/>
        </w:rPr>
      </w:pPr>
      <w:r>
        <w:rPr>
          <w:rFonts w:hint="default"/>
        </w:rPr>
        <w:t>---</w:t>
      </w:r>
    </w:p>
    <w:p w14:paraId="497DB4F4">
      <w:pPr>
        <w:rPr>
          <w:rFonts w:hint="default"/>
        </w:rPr>
      </w:pPr>
    </w:p>
    <w:p w14:paraId="4ACCD434">
      <w:pPr>
        <w:rPr>
          <w:rFonts w:hint="default"/>
        </w:rPr>
      </w:pPr>
      <w:r>
        <w:rPr>
          <w:rFonts w:hint="default"/>
        </w:rPr>
        <w:t># 2. Mapper Code (Your Code)</w:t>
      </w:r>
    </w:p>
    <w:p w14:paraId="6C2A0412">
      <w:pPr>
        <w:rPr>
          <w:rFonts w:hint="default"/>
        </w:rPr>
      </w:pPr>
    </w:p>
    <w:p w14:paraId="493CBED5">
      <w:pPr>
        <w:rPr>
          <w:rFonts w:hint="default"/>
        </w:rPr>
      </w:pPr>
      <w:r>
        <w:rPr>
          <w:rFonts w:hint="default"/>
        </w:rPr>
        <w:t>```python</w:t>
      </w:r>
    </w:p>
    <w:p w14:paraId="1F87F68B">
      <w:pPr>
        <w:rPr>
          <w:rFonts w:hint="default"/>
        </w:rPr>
      </w:pPr>
      <w:r>
        <w:rPr>
          <w:rFonts w:hint="default"/>
        </w:rPr>
        <w:t>import sys</w:t>
      </w:r>
    </w:p>
    <w:p w14:paraId="66B5EA17">
      <w:pPr>
        <w:rPr>
          <w:rFonts w:hint="default"/>
        </w:rPr>
      </w:pPr>
    </w:p>
    <w:p w14:paraId="45DCCB7C">
      <w:pPr>
        <w:rPr>
          <w:rFonts w:hint="default"/>
        </w:rPr>
      </w:pPr>
      <w:r>
        <w:rPr>
          <w:rFonts w:hint="default"/>
        </w:rPr>
        <w:t>for line in sys.stdin:</w:t>
      </w:r>
    </w:p>
    <w:p w14:paraId="0DAE6ABE">
      <w:pPr>
        <w:rPr>
          <w:rFonts w:hint="default"/>
        </w:rPr>
      </w:pPr>
      <w:r>
        <w:rPr>
          <w:rFonts w:hint="default"/>
        </w:rPr>
        <w:t xml:space="preserve">    words = line.strip().split()</w:t>
      </w:r>
    </w:p>
    <w:p w14:paraId="03269F6C">
      <w:pPr>
        <w:rPr>
          <w:rFonts w:hint="default"/>
        </w:rPr>
      </w:pPr>
      <w:r>
        <w:rPr>
          <w:rFonts w:hint="default"/>
        </w:rPr>
        <w:t xml:space="preserve">    if len(words) &gt; 0:</w:t>
      </w:r>
    </w:p>
    <w:p w14:paraId="6BCEBC18">
      <w:pPr>
        <w:rPr>
          <w:rFonts w:hint="default"/>
        </w:rPr>
      </w:pPr>
      <w:r>
        <w:rPr>
          <w:rFonts w:hint="default"/>
        </w:rPr>
        <w:t xml:space="preserve">        log_type = words[0]</w:t>
      </w:r>
    </w:p>
    <w:p w14:paraId="73C1602F">
      <w:pPr>
        <w:rPr>
          <w:rFonts w:hint="default"/>
        </w:rPr>
      </w:pPr>
      <w:r>
        <w:rPr>
          <w:rFonts w:hint="default"/>
        </w:rPr>
        <w:t xml:space="preserve">        print(log_type, 1)</w:t>
      </w:r>
    </w:p>
    <w:p w14:paraId="725C89C9">
      <w:pPr>
        <w:rPr>
          <w:rFonts w:hint="default"/>
        </w:rPr>
      </w:pPr>
      <w:r>
        <w:rPr>
          <w:rFonts w:hint="default"/>
        </w:rPr>
        <w:t>```</w:t>
      </w:r>
    </w:p>
    <w:p w14:paraId="573EDD30">
      <w:pPr>
        <w:rPr>
          <w:rFonts w:hint="default"/>
        </w:rPr>
      </w:pPr>
    </w:p>
    <w:p w14:paraId="1CAABD27">
      <w:pPr>
        <w:rPr>
          <w:rFonts w:hint="default"/>
        </w:rPr>
      </w:pPr>
      <w:r>
        <w:rPr>
          <w:rFonts w:hint="default"/>
        </w:rPr>
        <w:t>Now understand **each line**.</w:t>
      </w:r>
    </w:p>
    <w:p w14:paraId="2EEB97A0">
      <w:pPr>
        <w:rPr>
          <w:rFonts w:hint="default"/>
        </w:rPr>
      </w:pPr>
    </w:p>
    <w:p w14:paraId="10DE4366">
      <w:pPr>
        <w:rPr>
          <w:rFonts w:hint="default"/>
        </w:rPr>
      </w:pPr>
      <w:r>
        <w:rPr>
          <w:rFonts w:hint="default"/>
        </w:rPr>
        <w:t>---</w:t>
      </w:r>
    </w:p>
    <w:p w14:paraId="5A517521">
      <w:pPr>
        <w:rPr>
          <w:rFonts w:hint="default"/>
        </w:rPr>
      </w:pPr>
    </w:p>
    <w:p w14:paraId="13342D4B">
      <w:pPr>
        <w:rPr>
          <w:rFonts w:hint="default"/>
        </w:rPr>
      </w:pPr>
      <w:r>
        <w:rPr>
          <w:rFonts w:hint="default"/>
        </w:rPr>
        <w:t>### Line 1</w:t>
      </w:r>
    </w:p>
    <w:p w14:paraId="1B4C8210">
      <w:pPr>
        <w:rPr>
          <w:rFonts w:hint="default"/>
        </w:rPr>
      </w:pPr>
    </w:p>
    <w:p w14:paraId="3FACEFD4">
      <w:pPr>
        <w:rPr>
          <w:rFonts w:hint="default"/>
        </w:rPr>
      </w:pPr>
      <w:r>
        <w:rPr>
          <w:rFonts w:hint="default"/>
        </w:rPr>
        <w:t>```python</w:t>
      </w:r>
    </w:p>
    <w:p w14:paraId="6083C354">
      <w:pPr>
        <w:rPr>
          <w:rFonts w:hint="default"/>
        </w:rPr>
      </w:pPr>
      <w:r>
        <w:rPr>
          <w:rFonts w:hint="default"/>
        </w:rPr>
        <w:t>import sys</w:t>
      </w:r>
    </w:p>
    <w:p w14:paraId="40A1839F">
      <w:pPr>
        <w:rPr>
          <w:rFonts w:hint="default"/>
        </w:rPr>
      </w:pPr>
      <w:r>
        <w:rPr>
          <w:rFonts w:hint="default"/>
        </w:rPr>
        <w:t>```</w:t>
      </w:r>
    </w:p>
    <w:p w14:paraId="7266475A">
      <w:pPr>
        <w:rPr>
          <w:rFonts w:hint="default"/>
        </w:rPr>
      </w:pPr>
    </w:p>
    <w:p w14:paraId="1A7B1AFA">
      <w:pPr>
        <w:rPr>
          <w:rFonts w:hint="default"/>
        </w:rPr>
      </w:pPr>
      <w:r>
        <w:rPr>
          <w:rFonts w:hint="default"/>
        </w:rPr>
        <w:t>This allows Python to **read input from terminal**.</w:t>
      </w:r>
    </w:p>
    <w:p w14:paraId="6B044854">
      <w:pPr>
        <w:rPr>
          <w:rFonts w:hint="default"/>
        </w:rPr>
      </w:pPr>
    </w:p>
    <w:p w14:paraId="094A7506">
      <w:pPr>
        <w:rPr>
          <w:rFonts w:hint="default"/>
        </w:rPr>
      </w:pPr>
      <w:r>
        <w:rPr>
          <w:rFonts w:hint="default"/>
        </w:rPr>
        <w:t>---</w:t>
      </w:r>
    </w:p>
    <w:p w14:paraId="6FFF0415">
      <w:pPr>
        <w:rPr>
          <w:rFonts w:hint="default"/>
        </w:rPr>
      </w:pPr>
    </w:p>
    <w:p w14:paraId="273AE134">
      <w:pPr>
        <w:rPr>
          <w:rFonts w:hint="default"/>
        </w:rPr>
      </w:pPr>
      <w:r>
        <w:rPr>
          <w:rFonts w:hint="default"/>
        </w:rPr>
        <w:t>### Line 3</w:t>
      </w:r>
    </w:p>
    <w:p w14:paraId="219110C9">
      <w:pPr>
        <w:rPr>
          <w:rFonts w:hint="default"/>
        </w:rPr>
      </w:pPr>
    </w:p>
    <w:p w14:paraId="056A450D">
      <w:pPr>
        <w:rPr>
          <w:rFonts w:hint="default"/>
        </w:rPr>
      </w:pPr>
      <w:r>
        <w:rPr>
          <w:rFonts w:hint="default"/>
        </w:rPr>
        <w:t>```python</w:t>
      </w:r>
    </w:p>
    <w:p w14:paraId="3530D7DC">
      <w:pPr>
        <w:rPr>
          <w:rFonts w:hint="default"/>
        </w:rPr>
      </w:pPr>
      <w:r>
        <w:rPr>
          <w:rFonts w:hint="default"/>
        </w:rPr>
        <w:t>for line in sys.stdin:</w:t>
      </w:r>
    </w:p>
    <w:p w14:paraId="3B3833D8">
      <w:pPr>
        <w:rPr>
          <w:rFonts w:hint="default"/>
        </w:rPr>
      </w:pPr>
      <w:r>
        <w:rPr>
          <w:rFonts w:hint="default"/>
        </w:rPr>
        <w:t>```</w:t>
      </w:r>
    </w:p>
    <w:p w14:paraId="208558E8">
      <w:pPr>
        <w:rPr>
          <w:rFonts w:hint="default"/>
        </w:rPr>
      </w:pPr>
    </w:p>
    <w:p w14:paraId="0BA0E9A5">
      <w:pPr>
        <w:rPr>
          <w:rFonts w:hint="default"/>
        </w:rPr>
      </w:pPr>
      <w:r>
        <w:rPr>
          <w:rFonts w:hint="default"/>
        </w:rPr>
        <w:t>This reads **each line of input**.</w:t>
      </w:r>
    </w:p>
    <w:p w14:paraId="6A1C7904">
      <w:pPr>
        <w:rPr>
          <w:rFonts w:hint="default"/>
        </w:rPr>
      </w:pPr>
    </w:p>
    <w:p w14:paraId="2E1D072B">
      <w:pPr>
        <w:rPr>
          <w:rFonts w:hint="default"/>
        </w:rPr>
      </w:pPr>
      <w:r>
        <w:rPr>
          <w:rFonts w:hint="default"/>
        </w:rPr>
        <w:t>Example:</w:t>
      </w:r>
    </w:p>
    <w:p w14:paraId="18F1C070">
      <w:pPr>
        <w:rPr>
          <w:rFonts w:hint="default"/>
        </w:rPr>
      </w:pPr>
    </w:p>
    <w:p w14:paraId="3E71D070">
      <w:pPr>
        <w:rPr>
          <w:rFonts w:hint="default"/>
        </w:rPr>
      </w:pPr>
      <w:r>
        <w:rPr>
          <w:rFonts w:hint="default"/>
        </w:rPr>
        <w:t>```</w:t>
      </w:r>
    </w:p>
    <w:p w14:paraId="70E08BC5">
      <w:pPr>
        <w:rPr>
          <w:rFonts w:hint="default"/>
        </w:rPr>
      </w:pPr>
      <w:r>
        <w:rPr>
          <w:rFonts w:hint="default"/>
        </w:rPr>
        <w:t>INFO login</w:t>
      </w:r>
    </w:p>
    <w:p w14:paraId="0FCD4FDC">
      <w:pPr>
        <w:rPr>
          <w:rFonts w:hint="default"/>
        </w:rPr>
      </w:pPr>
      <w:r>
        <w:rPr>
          <w:rFonts w:hint="default"/>
        </w:rPr>
        <w:t>ERROR disk</w:t>
      </w:r>
    </w:p>
    <w:p w14:paraId="7CFB2172">
      <w:pPr>
        <w:rPr>
          <w:rFonts w:hint="default"/>
        </w:rPr>
      </w:pPr>
      <w:r>
        <w:rPr>
          <w:rFonts w:hint="default"/>
        </w:rPr>
        <w:t>```</w:t>
      </w:r>
    </w:p>
    <w:p w14:paraId="60EBD568">
      <w:pPr>
        <w:rPr>
          <w:rFonts w:hint="default"/>
        </w:rPr>
      </w:pPr>
    </w:p>
    <w:p w14:paraId="6373099A">
      <w:pPr>
        <w:rPr>
          <w:rFonts w:hint="default"/>
        </w:rPr>
      </w:pPr>
      <w:r>
        <w:rPr>
          <w:rFonts w:hint="default"/>
        </w:rPr>
        <w:t>---</w:t>
      </w:r>
    </w:p>
    <w:p w14:paraId="0BC57D03">
      <w:pPr>
        <w:rPr>
          <w:rFonts w:hint="default"/>
        </w:rPr>
      </w:pPr>
    </w:p>
    <w:p w14:paraId="6522B71A">
      <w:pPr>
        <w:rPr>
          <w:rFonts w:hint="default"/>
        </w:rPr>
      </w:pPr>
      <w:r>
        <w:rPr>
          <w:rFonts w:hint="default"/>
        </w:rPr>
        <w:t>### Line 5</w:t>
      </w:r>
    </w:p>
    <w:p w14:paraId="3619842B">
      <w:pPr>
        <w:rPr>
          <w:rFonts w:hint="default"/>
        </w:rPr>
      </w:pPr>
    </w:p>
    <w:p w14:paraId="7C597FCD">
      <w:pPr>
        <w:rPr>
          <w:rFonts w:hint="default"/>
        </w:rPr>
      </w:pPr>
      <w:r>
        <w:rPr>
          <w:rFonts w:hint="default"/>
        </w:rPr>
        <w:t>```python</w:t>
      </w:r>
    </w:p>
    <w:p w14:paraId="13F55D58">
      <w:pPr>
        <w:rPr>
          <w:rFonts w:hint="default"/>
        </w:rPr>
      </w:pPr>
      <w:r>
        <w:rPr>
          <w:rFonts w:hint="default"/>
        </w:rPr>
        <w:t>words = line.strip().split()</w:t>
      </w:r>
    </w:p>
    <w:p w14:paraId="4F998583">
      <w:pPr>
        <w:rPr>
          <w:rFonts w:hint="default"/>
        </w:rPr>
      </w:pPr>
      <w:r>
        <w:rPr>
          <w:rFonts w:hint="default"/>
        </w:rPr>
        <w:t>```</w:t>
      </w:r>
    </w:p>
    <w:p w14:paraId="4D70434C">
      <w:pPr>
        <w:rPr>
          <w:rFonts w:hint="default"/>
        </w:rPr>
      </w:pPr>
    </w:p>
    <w:p w14:paraId="6FF90740">
      <w:pPr>
        <w:rPr>
          <w:rFonts w:hint="default"/>
        </w:rPr>
      </w:pPr>
      <w:r>
        <w:rPr>
          <w:rFonts w:hint="default"/>
        </w:rPr>
        <w:t>This breaks the line into words.</w:t>
      </w:r>
    </w:p>
    <w:p w14:paraId="16443A05">
      <w:pPr>
        <w:rPr>
          <w:rFonts w:hint="default"/>
        </w:rPr>
      </w:pPr>
    </w:p>
    <w:p w14:paraId="395F47D0">
      <w:pPr>
        <w:rPr>
          <w:rFonts w:hint="default"/>
        </w:rPr>
      </w:pPr>
      <w:r>
        <w:rPr>
          <w:rFonts w:hint="default"/>
        </w:rPr>
        <w:t>Example:</w:t>
      </w:r>
    </w:p>
    <w:p w14:paraId="5205FADC">
      <w:pPr>
        <w:rPr>
          <w:rFonts w:hint="default"/>
        </w:rPr>
      </w:pPr>
    </w:p>
    <w:p w14:paraId="22BCA852">
      <w:pPr>
        <w:rPr>
          <w:rFonts w:hint="default"/>
        </w:rPr>
      </w:pPr>
      <w:r>
        <w:rPr>
          <w:rFonts w:hint="default"/>
        </w:rPr>
        <w:t>```</w:t>
      </w:r>
    </w:p>
    <w:p w14:paraId="0FA39805">
      <w:pPr>
        <w:rPr>
          <w:rFonts w:hint="default"/>
        </w:rPr>
      </w:pPr>
      <w:r>
        <w:rPr>
          <w:rFonts w:hint="default"/>
        </w:rPr>
        <w:t>INFO login</w:t>
      </w:r>
    </w:p>
    <w:p w14:paraId="66E341E3">
      <w:pPr>
        <w:rPr>
          <w:rFonts w:hint="default"/>
        </w:rPr>
      </w:pPr>
      <w:r>
        <w:rPr>
          <w:rFonts w:hint="default"/>
        </w:rPr>
        <w:t>```</w:t>
      </w:r>
    </w:p>
    <w:p w14:paraId="10D67C9E">
      <w:pPr>
        <w:rPr>
          <w:rFonts w:hint="default"/>
        </w:rPr>
      </w:pPr>
    </w:p>
    <w:p w14:paraId="5A60C407">
      <w:pPr>
        <w:rPr>
          <w:rFonts w:hint="default"/>
        </w:rPr>
      </w:pPr>
      <w:r>
        <w:rPr>
          <w:rFonts w:hint="default"/>
        </w:rPr>
        <w:t>becomes</w:t>
      </w:r>
    </w:p>
    <w:p w14:paraId="238F6E61">
      <w:pPr>
        <w:rPr>
          <w:rFonts w:hint="default"/>
        </w:rPr>
      </w:pPr>
    </w:p>
    <w:p w14:paraId="3A790C2C">
      <w:pPr>
        <w:rPr>
          <w:rFonts w:hint="default"/>
        </w:rPr>
      </w:pPr>
      <w:r>
        <w:rPr>
          <w:rFonts w:hint="default"/>
        </w:rPr>
        <w:t>```</w:t>
      </w:r>
    </w:p>
    <w:p w14:paraId="3DD08DAB">
      <w:pPr>
        <w:rPr>
          <w:rFonts w:hint="default"/>
        </w:rPr>
      </w:pPr>
      <w:r>
        <w:rPr>
          <w:rFonts w:hint="default"/>
        </w:rPr>
        <w:t>["INFO","login"]</w:t>
      </w:r>
    </w:p>
    <w:p w14:paraId="2B976FD0">
      <w:pPr>
        <w:rPr>
          <w:rFonts w:hint="default"/>
        </w:rPr>
      </w:pPr>
      <w:r>
        <w:rPr>
          <w:rFonts w:hint="default"/>
        </w:rPr>
        <w:t>```</w:t>
      </w:r>
    </w:p>
    <w:p w14:paraId="2BF4EE2E">
      <w:pPr>
        <w:rPr>
          <w:rFonts w:hint="default"/>
        </w:rPr>
      </w:pPr>
    </w:p>
    <w:p w14:paraId="401D26ED">
      <w:pPr>
        <w:rPr>
          <w:rFonts w:hint="default"/>
        </w:rPr>
      </w:pPr>
      <w:r>
        <w:rPr>
          <w:rFonts w:hint="default"/>
        </w:rPr>
        <w:t>---</w:t>
      </w:r>
    </w:p>
    <w:p w14:paraId="3D26AB43">
      <w:pPr>
        <w:rPr>
          <w:rFonts w:hint="default"/>
        </w:rPr>
      </w:pPr>
    </w:p>
    <w:p w14:paraId="3747CBE6">
      <w:pPr>
        <w:rPr>
          <w:rFonts w:hint="default"/>
        </w:rPr>
      </w:pPr>
      <w:r>
        <w:rPr>
          <w:rFonts w:hint="default"/>
        </w:rPr>
        <w:t>### Line 6</w:t>
      </w:r>
    </w:p>
    <w:p w14:paraId="6A8A2FD0">
      <w:pPr>
        <w:rPr>
          <w:rFonts w:hint="default"/>
        </w:rPr>
      </w:pPr>
    </w:p>
    <w:p w14:paraId="78781A79">
      <w:pPr>
        <w:rPr>
          <w:rFonts w:hint="default"/>
        </w:rPr>
      </w:pPr>
      <w:r>
        <w:rPr>
          <w:rFonts w:hint="default"/>
        </w:rPr>
        <w:t>```python</w:t>
      </w:r>
    </w:p>
    <w:p w14:paraId="4A9C020C">
      <w:pPr>
        <w:rPr>
          <w:rFonts w:hint="default"/>
        </w:rPr>
      </w:pPr>
      <w:r>
        <w:rPr>
          <w:rFonts w:hint="default"/>
        </w:rPr>
        <w:t>if len(words) &gt; 0:</w:t>
      </w:r>
    </w:p>
    <w:p w14:paraId="2DC86B70">
      <w:pPr>
        <w:rPr>
          <w:rFonts w:hint="default"/>
        </w:rPr>
      </w:pPr>
      <w:r>
        <w:rPr>
          <w:rFonts w:hint="default"/>
        </w:rPr>
        <w:t>```</w:t>
      </w:r>
    </w:p>
    <w:p w14:paraId="3BACF4A1">
      <w:pPr>
        <w:rPr>
          <w:rFonts w:hint="default"/>
        </w:rPr>
      </w:pPr>
    </w:p>
    <w:p w14:paraId="27B0B52F">
      <w:pPr>
        <w:rPr>
          <w:rFonts w:hint="default"/>
        </w:rPr>
      </w:pPr>
      <w:r>
        <w:rPr>
          <w:rFonts w:hint="default"/>
        </w:rPr>
        <w:t>This checks the line **is not empty**.</w:t>
      </w:r>
    </w:p>
    <w:p w14:paraId="01DFBDC3">
      <w:pPr>
        <w:rPr>
          <w:rFonts w:hint="default"/>
        </w:rPr>
      </w:pPr>
    </w:p>
    <w:p w14:paraId="5FDFC6D1">
      <w:pPr>
        <w:rPr>
          <w:rFonts w:hint="default"/>
        </w:rPr>
      </w:pPr>
      <w:r>
        <w:rPr>
          <w:rFonts w:hint="default"/>
        </w:rPr>
        <w:t>---</w:t>
      </w:r>
    </w:p>
    <w:p w14:paraId="2D13F026">
      <w:pPr>
        <w:rPr>
          <w:rFonts w:hint="default"/>
        </w:rPr>
      </w:pPr>
    </w:p>
    <w:p w14:paraId="442410F1">
      <w:pPr>
        <w:rPr>
          <w:rFonts w:hint="default"/>
        </w:rPr>
      </w:pPr>
      <w:r>
        <w:rPr>
          <w:rFonts w:hint="default"/>
        </w:rPr>
        <w:t>### Line 7</w:t>
      </w:r>
    </w:p>
    <w:p w14:paraId="7BD72ADB">
      <w:pPr>
        <w:rPr>
          <w:rFonts w:hint="default"/>
        </w:rPr>
      </w:pPr>
    </w:p>
    <w:p w14:paraId="49056E04">
      <w:pPr>
        <w:rPr>
          <w:rFonts w:hint="default"/>
        </w:rPr>
      </w:pPr>
      <w:r>
        <w:rPr>
          <w:rFonts w:hint="default"/>
        </w:rPr>
        <w:t>```python</w:t>
      </w:r>
    </w:p>
    <w:p w14:paraId="0C988407">
      <w:pPr>
        <w:rPr>
          <w:rFonts w:hint="default"/>
        </w:rPr>
      </w:pPr>
      <w:r>
        <w:rPr>
          <w:rFonts w:hint="default"/>
        </w:rPr>
        <w:t>log_type = words[0]</w:t>
      </w:r>
    </w:p>
    <w:p w14:paraId="7DE0C78C">
      <w:pPr>
        <w:rPr>
          <w:rFonts w:hint="default"/>
        </w:rPr>
      </w:pPr>
      <w:r>
        <w:rPr>
          <w:rFonts w:hint="default"/>
        </w:rPr>
        <w:t>```</w:t>
      </w:r>
    </w:p>
    <w:p w14:paraId="603960AA">
      <w:pPr>
        <w:rPr>
          <w:rFonts w:hint="default"/>
        </w:rPr>
      </w:pPr>
    </w:p>
    <w:p w14:paraId="0626AE19">
      <w:pPr>
        <w:rPr>
          <w:rFonts w:hint="default"/>
        </w:rPr>
      </w:pPr>
      <w:r>
        <w:rPr>
          <w:rFonts w:hint="default"/>
        </w:rPr>
        <w:t>We take the **first word**.</w:t>
      </w:r>
    </w:p>
    <w:p w14:paraId="76749A5B">
      <w:pPr>
        <w:rPr>
          <w:rFonts w:hint="default"/>
        </w:rPr>
      </w:pPr>
    </w:p>
    <w:p w14:paraId="0A5C98A9">
      <w:pPr>
        <w:rPr>
          <w:rFonts w:hint="default"/>
        </w:rPr>
      </w:pPr>
      <w:r>
        <w:rPr>
          <w:rFonts w:hint="default"/>
        </w:rPr>
        <w:t>Example:</w:t>
      </w:r>
    </w:p>
    <w:p w14:paraId="3BE1193B">
      <w:pPr>
        <w:rPr>
          <w:rFonts w:hint="default"/>
        </w:rPr>
      </w:pPr>
    </w:p>
    <w:p w14:paraId="26884430">
      <w:pPr>
        <w:rPr>
          <w:rFonts w:hint="default"/>
        </w:rPr>
      </w:pPr>
      <w:r>
        <w:rPr>
          <w:rFonts w:hint="default"/>
        </w:rPr>
        <w:t>```</w:t>
      </w:r>
    </w:p>
    <w:p w14:paraId="44574147">
      <w:pPr>
        <w:rPr>
          <w:rFonts w:hint="default"/>
        </w:rPr>
      </w:pPr>
      <w:r>
        <w:rPr>
          <w:rFonts w:hint="default"/>
        </w:rPr>
        <w:t>INFO</w:t>
      </w:r>
    </w:p>
    <w:p w14:paraId="087594B3">
      <w:pPr>
        <w:rPr>
          <w:rFonts w:hint="default"/>
        </w:rPr>
      </w:pPr>
      <w:r>
        <w:rPr>
          <w:rFonts w:hint="default"/>
        </w:rPr>
        <w:t>```</w:t>
      </w:r>
    </w:p>
    <w:p w14:paraId="6731E82C">
      <w:pPr>
        <w:rPr>
          <w:rFonts w:hint="default"/>
        </w:rPr>
      </w:pPr>
    </w:p>
    <w:p w14:paraId="7740C820">
      <w:pPr>
        <w:rPr>
          <w:rFonts w:hint="default"/>
        </w:rPr>
      </w:pPr>
      <w:r>
        <w:rPr>
          <w:rFonts w:hint="default"/>
        </w:rPr>
        <w:t>---</w:t>
      </w:r>
    </w:p>
    <w:p w14:paraId="3C4C9919">
      <w:pPr>
        <w:rPr>
          <w:rFonts w:hint="default"/>
        </w:rPr>
      </w:pPr>
    </w:p>
    <w:p w14:paraId="2D415106">
      <w:pPr>
        <w:rPr>
          <w:rFonts w:hint="default"/>
        </w:rPr>
      </w:pPr>
      <w:r>
        <w:rPr>
          <w:rFonts w:hint="default"/>
        </w:rPr>
        <w:t>### Line 8</w:t>
      </w:r>
    </w:p>
    <w:p w14:paraId="2DBF9E97">
      <w:pPr>
        <w:rPr>
          <w:rFonts w:hint="default"/>
        </w:rPr>
      </w:pPr>
    </w:p>
    <w:p w14:paraId="17701735">
      <w:pPr>
        <w:rPr>
          <w:rFonts w:hint="default"/>
        </w:rPr>
      </w:pPr>
      <w:r>
        <w:rPr>
          <w:rFonts w:hint="default"/>
        </w:rPr>
        <w:t>```python</w:t>
      </w:r>
    </w:p>
    <w:p w14:paraId="12D7C097">
      <w:pPr>
        <w:rPr>
          <w:rFonts w:hint="default"/>
        </w:rPr>
      </w:pPr>
      <w:r>
        <w:rPr>
          <w:rFonts w:hint="default"/>
        </w:rPr>
        <w:t>print(log_type, 1)</w:t>
      </w:r>
    </w:p>
    <w:p w14:paraId="6A18CAEB">
      <w:pPr>
        <w:rPr>
          <w:rFonts w:hint="default"/>
        </w:rPr>
      </w:pPr>
      <w:r>
        <w:rPr>
          <w:rFonts w:hint="default"/>
        </w:rPr>
        <w:t>```</w:t>
      </w:r>
    </w:p>
    <w:p w14:paraId="1D17D3FA">
      <w:pPr>
        <w:rPr>
          <w:rFonts w:hint="default"/>
        </w:rPr>
      </w:pPr>
    </w:p>
    <w:p w14:paraId="3140674F">
      <w:pPr>
        <w:rPr>
          <w:rFonts w:hint="default"/>
        </w:rPr>
      </w:pPr>
      <w:r>
        <w:rPr>
          <w:rFonts w:hint="default"/>
        </w:rPr>
        <w:t>Mapper prints:</w:t>
      </w:r>
    </w:p>
    <w:p w14:paraId="30EC3C0B">
      <w:pPr>
        <w:rPr>
          <w:rFonts w:hint="default"/>
        </w:rPr>
      </w:pPr>
    </w:p>
    <w:p w14:paraId="22B3F0BB">
      <w:pPr>
        <w:rPr>
          <w:rFonts w:hint="default"/>
        </w:rPr>
      </w:pPr>
      <w:r>
        <w:rPr>
          <w:rFonts w:hint="default"/>
        </w:rPr>
        <w:t>```</w:t>
      </w:r>
    </w:p>
    <w:p w14:paraId="5FB37E6E">
      <w:pPr>
        <w:rPr>
          <w:rFonts w:hint="default"/>
        </w:rPr>
      </w:pPr>
      <w:r>
        <w:rPr>
          <w:rFonts w:hint="default"/>
        </w:rPr>
        <w:t>INFO 1</w:t>
      </w:r>
    </w:p>
    <w:p w14:paraId="798915E0">
      <w:pPr>
        <w:rPr>
          <w:rFonts w:hint="default"/>
        </w:rPr>
      </w:pPr>
      <w:r>
        <w:rPr>
          <w:rFonts w:hint="default"/>
        </w:rPr>
        <w:t>```</w:t>
      </w:r>
    </w:p>
    <w:p w14:paraId="67282CC3">
      <w:pPr>
        <w:rPr>
          <w:rFonts w:hint="default"/>
        </w:rPr>
      </w:pPr>
    </w:p>
    <w:p w14:paraId="6F29A18A">
      <w:pPr>
        <w:rPr>
          <w:rFonts w:hint="default"/>
        </w:rPr>
      </w:pPr>
      <w:r>
        <w:rPr>
          <w:rFonts w:hint="default"/>
        </w:rPr>
        <w:t>---</w:t>
      </w:r>
    </w:p>
    <w:p w14:paraId="7AE18767">
      <w:pPr>
        <w:rPr>
          <w:rFonts w:hint="default"/>
        </w:rPr>
      </w:pPr>
    </w:p>
    <w:p w14:paraId="740D4722">
      <w:pPr>
        <w:rPr>
          <w:rFonts w:hint="default"/>
        </w:rPr>
      </w:pPr>
      <w:r>
        <w:rPr>
          <w:rFonts w:hint="default"/>
        </w:rPr>
        <w:t># 3. Reducer Code (Idea)</w:t>
      </w:r>
    </w:p>
    <w:p w14:paraId="3E9DC214">
      <w:pPr>
        <w:rPr>
          <w:rFonts w:hint="default"/>
        </w:rPr>
      </w:pPr>
    </w:p>
    <w:p w14:paraId="54BF06E4">
      <w:pPr>
        <w:rPr>
          <w:rFonts w:hint="default"/>
        </w:rPr>
      </w:pPr>
      <w:r>
        <w:rPr>
          <w:rFonts w:hint="default"/>
        </w:rPr>
        <w:t>Reducer receives something like:</w:t>
      </w:r>
    </w:p>
    <w:p w14:paraId="7E4F4B1D">
      <w:pPr>
        <w:rPr>
          <w:rFonts w:hint="default"/>
        </w:rPr>
      </w:pPr>
    </w:p>
    <w:p w14:paraId="677B47BA">
      <w:pPr>
        <w:rPr>
          <w:rFonts w:hint="default"/>
        </w:rPr>
      </w:pPr>
      <w:r>
        <w:rPr>
          <w:rFonts w:hint="default"/>
        </w:rPr>
        <w:t>```</w:t>
      </w:r>
    </w:p>
    <w:p w14:paraId="3757A3A9">
      <w:pPr>
        <w:rPr>
          <w:rFonts w:hint="default"/>
        </w:rPr>
      </w:pPr>
      <w:r>
        <w:rPr>
          <w:rFonts w:hint="default"/>
        </w:rPr>
        <w:t>ERROR 1</w:t>
      </w:r>
    </w:p>
    <w:p w14:paraId="36EB17EE">
      <w:pPr>
        <w:rPr>
          <w:rFonts w:hint="default"/>
        </w:rPr>
      </w:pPr>
      <w:r>
        <w:rPr>
          <w:rFonts w:hint="default"/>
        </w:rPr>
        <w:t>ERROR 1</w:t>
      </w:r>
    </w:p>
    <w:p w14:paraId="3C9B914B">
      <w:pPr>
        <w:rPr>
          <w:rFonts w:hint="default"/>
        </w:rPr>
      </w:pPr>
      <w:r>
        <w:rPr>
          <w:rFonts w:hint="default"/>
        </w:rPr>
        <w:t>INFO 1</w:t>
      </w:r>
    </w:p>
    <w:p w14:paraId="171414D9">
      <w:pPr>
        <w:rPr>
          <w:rFonts w:hint="default"/>
        </w:rPr>
      </w:pPr>
      <w:r>
        <w:rPr>
          <w:rFonts w:hint="default"/>
        </w:rPr>
        <w:t>INFO 1</w:t>
      </w:r>
    </w:p>
    <w:p w14:paraId="56588780">
      <w:pPr>
        <w:rPr>
          <w:rFonts w:hint="default"/>
        </w:rPr>
      </w:pPr>
      <w:r>
        <w:rPr>
          <w:rFonts w:hint="default"/>
        </w:rPr>
        <w:t>WARNING 1</w:t>
      </w:r>
    </w:p>
    <w:p w14:paraId="17BCC78D">
      <w:pPr>
        <w:rPr>
          <w:rFonts w:hint="default"/>
        </w:rPr>
      </w:pPr>
      <w:r>
        <w:rPr>
          <w:rFonts w:hint="default"/>
        </w:rPr>
        <w:t>```</w:t>
      </w:r>
    </w:p>
    <w:p w14:paraId="11238166">
      <w:pPr>
        <w:rPr>
          <w:rFonts w:hint="default"/>
        </w:rPr>
      </w:pPr>
    </w:p>
    <w:p w14:paraId="2AE52BFA">
      <w:pPr>
        <w:rPr>
          <w:rFonts w:hint="default"/>
        </w:rPr>
      </w:pPr>
      <w:r>
        <w:rPr>
          <w:rFonts w:hint="default"/>
        </w:rPr>
        <w:t>Reducer **adds the numbers**.</w:t>
      </w:r>
    </w:p>
    <w:p w14:paraId="027FE00B">
      <w:pPr>
        <w:rPr>
          <w:rFonts w:hint="default"/>
        </w:rPr>
      </w:pPr>
    </w:p>
    <w:p w14:paraId="65CE13FB">
      <w:pPr>
        <w:rPr>
          <w:rFonts w:hint="default"/>
        </w:rPr>
      </w:pPr>
      <w:r>
        <w:rPr>
          <w:rFonts w:hint="default"/>
        </w:rPr>
        <w:t>Output:</w:t>
      </w:r>
    </w:p>
    <w:p w14:paraId="5EE6F074">
      <w:pPr>
        <w:rPr>
          <w:rFonts w:hint="default"/>
        </w:rPr>
      </w:pPr>
    </w:p>
    <w:p w14:paraId="00B3F004">
      <w:pPr>
        <w:rPr>
          <w:rFonts w:hint="default"/>
        </w:rPr>
      </w:pPr>
      <w:r>
        <w:rPr>
          <w:rFonts w:hint="default"/>
        </w:rPr>
        <w:t>```</w:t>
      </w:r>
    </w:p>
    <w:p w14:paraId="5DCD93A8">
      <w:pPr>
        <w:rPr>
          <w:rFonts w:hint="default"/>
        </w:rPr>
      </w:pPr>
      <w:r>
        <w:rPr>
          <w:rFonts w:hint="default"/>
        </w:rPr>
        <w:t>ERROR 2</w:t>
      </w:r>
    </w:p>
    <w:p w14:paraId="19833549">
      <w:pPr>
        <w:rPr>
          <w:rFonts w:hint="default"/>
        </w:rPr>
      </w:pPr>
      <w:r>
        <w:rPr>
          <w:rFonts w:hint="default"/>
        </w:rPr>
        <w:t>INFO 2</w:t>
      </w:r>
    </w:p>
    <w:p w14:paraId="1FB3D8CC">
      <w:pPr>
        <w:rPr>
          <w:rFonts w:hint="default"/>
        </w:rPr>
      </w:pPr>
      <w:r>
        <w:rPr>
          <w:rFonts w:hint="default"/>
        </w:rPr>
        <w:t>WARNING 1</w:t>
      </w:r>
    </w:p>
    <w:p w14:paraId="729FEE22">
      <w:pPr>
        <w:rPr>
          <w:rFonts w:hint="default"/>
        </w:rPr>
      </w:pPr>
      <w:r>
        <w:rPr>
          <w:rFonts w:hint="default"/>
        </w:rPr>
        <w:t>```</w:t>
      </w:r>
    </w:p>
    <w:p w14:paraId="1D6FCBC1">
      <w:pPr>
        <w:rPr>
          <w:rFonts w:hint="default"/>
        </w:rPr>
      </w:pPr>
    </w:p>
    <w:p w14:paraId="62AAC16D">
      <w:pPr>
        <w:rPr>
          <w:rFonts w:hint="default"/>
        </w:rPr>
      </w:pPr>
      <w:r>
        <w:rPr>
          <w:rFonts w:hint="default"/>
        </w:rPr>
        <w:t>---</w:t>
      </w:r>
    </w:p>
    <w:p w14:paraId="194B1575">
      <w:pPr>
        <w:rPr>
          <w:rFonts w:hint="default"/>
        </w:rPr>
      </w:pPr>
    </w:p>
    <w:p w14:paraId="11B72A58">
      <w:pPr>
        <w:rPr>
          <w:rFonts w:hint="default"/>
        </w:rPr>
      </w:pPr>
      <w:r>
        <w:rPr>
          <w:rFonts w:hint="default"/>
        </w:rPr>
        <w:t># 4. Reducer Code Explained</w:t>
      </w:r>
    </w:p>
    <w:p w14:paraId="137C5892">
      <w:pPr>
        <w:rPr>
          <w:rFonts w:hint="default"/>
        </w:rPr>
      </w:pPr>
    </w:p>
    <w:p w14:paraId="435D1BAA">
      <w:pPr>
        <w:rPr>
          <w:rFonts w:hint="default"/>
        </w:rPr>
      </w:pPr>
      <w:r>
        <w:rPr>
          <w:rFonts w:hint="default"/>
        </w:rPr>
        <w:t>```python</w:t>
      </w:r>
    </w:p>
    <w:p w14:paraId="142EFADB">
      <w:pPr>
        <w:rPr>
          <w:rFonts w:hint="default"/>
        </w:rPr>
      </w:pPr>
      <w:r>
        <w:rPr>
          <w:rFonts w:hint="default"/>
        </w:rPr>
        <w:t>import sys</w:t>
      </w:r>
    </w:p>
    <w:p w14:paraId="75AEB887">
      <w:pPr>
        <w:rPr>
          <w:rFonts w:hint="default"/>
        </w:rPr>
      </w:pPr>
    </w:p>
    <w:p w14:paraId="21316EC9">
      <w:pPr>
        <w:rPr>
          <w:rFonts w:hint="default"/>
        </w:rPr>
      </w:pPr>
      <w:r>
        <w:rPr>
          <w:rFonts w:hint="default"/>
        </w:rPr>
        <w:t>current_key = None</w:t>
      </w:r>
    </w:p>
    <w:p w14:paraId="07095639">
      <w:pPr>
        <w:rPr>
          <w:rFonts w:hint="default"/>
        </w:rPr>
      </w:pPr>
      <w:r>
        <w:rPr>
          <w:rFonts w:hint="default"/>
        </w:rPr>
        <w:t>current_count = 0</w:t>
      </w:r>
    </w:p>
    <w:p w14:paraId="133D3A71">
      <w:pPr>
        <w:rPr>
          <w:rFonts w:hint="default"/>
        </w:rPr>
      </w:pPr>
      <w:r>
        <w:rPr>
          <w:rFonts w:hint="default"/>
        </w:rPr>
        <w:t>```</w:t>
      </w:r>
    </w:p>
    <w:p w14:paraId="038A5C4B">
      <w:pPr>
        <w:rPr>
          <w:rFonts w:hint="default"/>
        </w:rPr>
      </w:pPr>
    </w:p>
    <w:p w14:paraId="0323B143">
      <w:pPr>
        <w:rPr>
          <w:rFonts w:hint="default"/>
        </w:rPr>
      </w:pPr>
      <w:r>
        <w:rPr>
          <w:rFonts w:hint="default"/>
        </w:rPr>
        <w:t>Variables to store:</w:t>
      </w:r>
    </w:p>
    <w:p w14:paraId="44EA50A3">
      <w:pPr>
        <w:rPr>
          <w:rFonts w:hint="default"/>
        </w:rPr>
      </w:pPr>
    </w:p>
    <w:p w14:paraId="255537B7">
      <w:pPr>
        <w:rPr>
          <w:rFonts w:hint="default"/>
        </w:rPr>
      </w:pPr>
      <w:r>
        <w:rPr>
          <w:rFonts w:hint="default"/>
        </w:rPr>
        <w:t>* current log type</w:t>
      </w:r>
    </w:p>
    <w:p w14:paraId="5B08B1E3">
      <w:pPr>
        <w:rPr>
          <w:rFonts w:hint="default"/>
        </w:rPr>
      </w:pPr>
      <w:r>
        <w:rPr>
          <w:rFonts w:hint="default"/>
        </w:rPr>
        <w:t>* total count</w:t>
      </w:r>
    </w:p>
    <w:p w14:paraId="1EFEC8F0">
      <w:pPr>
        <w:rPr>
          <w:rFonts w:hint="default"/>
        </w:rPr>
      </w:pPr>
    </w:p>
    <w:p w14:paraId="314E3631">
      <w:pPr>
        <w:rPr>
          <w:rFonts w:hint="default"/>
        </w:rPr>
      </w:pPr>
      <w:r>
        <w:rPr>
          <w:rFonts w:hint="default"/>
        </w:rPr>
        <w:t>---</w:t>
      </w:r>
    </w:p>
    <w:p w14:paraId="644BC0A4">
      <w:pPr>
        <w:rPr>
          <w:rFonts w:hint="default"/>
        </w:rPr>
      </w:pPr>
    </w:p>
    <w:p w14:paraId="53C5EB0D">
      <w:pPr>
        <w:rPr>
          <w:rFonts w:hint="default"/>
        </w:rPr>
      </w:pPr>
      <w:r>
        <w:rPr>
          <w:rFonts w:hint="default"/>
        </w:rPr>
        <w:t>### Loop</w:t>
      </w:r>
    </w:p>
    <w:p w14:paraId="1A24B8B0">
      <w:pPr>
        <w:rPr>
          <w:rFonts w:hint="default"/>
        </w:rPr>
      </w:pPr>
    </w:p>
    <w:p w14:paraId="7E576055">
      <w:pPr>
        <w:rPr>
          <w:rFonts w:hint="default"/>
        </w:rPr>
      </w:pPr>
      <w:r>
        <w:rPr>
          <w:rFonts w:hint="default"/>
        </w:rPr>
        <w:t>```python</w:t>
      </w:r>
    </w:p>
    <w:p w14:paraId="590F0736">
      <w:pPr>
        <w:rPr>
          <w:rFonts w:hint="default"/>
        </w:rPr>
      </w:pPr>
      <w:r>
        <w:rPr>
          <w:rFonts w:hint="default"/>
        </w:rPr>
        <w:t>for line in sys.stdin:</w:t>
      </w:r>
    </w:p>
    <w:p w14:paraId="768533FA">
      <w:pPr>
        <w:rPr>
          <w:rFonts w:hint="default"/>
        </w:rPr>
      </w:pPr>
      <w:r>
        <w:rPr>
          <w:rFonts w:hint="default"/>
        </w:rPr>
        <w:t>```</w:t>
      </w:r>
    </w:p>
    <w:p w14:paraId="63B19064">
      <w:pPr>
        <w:rPr>
          <w:rFonts w:hint="default"/>
        </w:rPr>
      </w:pPr>
    </w:p>
    <w:p w14:paraId="6CCB5DF0">
      <w:pPr>
        <w:rPr>
          <w:rFonts w:hint="default"/>
        </w:rPr>
      </w:pPr>
      <w:r>
        <w:rPr>
          <w:rFonts w:hint="default"/>
        </w:rPr>
        <w:t>Reads input line by line.</w:t>
      </w:r>
    </w:p>
    <w:p w14:paraId="317FD629">
      <w:pPr>
        <w:rPr>
          <w:rFonts w:hint="default"/>
        </w:rPr>
      </w:pPr>
    </w:p>
    <w:p w14:paraId="5B88C425">
      <w:pPr>
        <w:rPr>
          <w:rFonts w:hint="default"/>
        </w:rPr>
      </w:pPr>
      <w:r>
        <w:rPr>
          <w:rFonts w:hint="default"/>
        </w:rPr>
        <w:t>---</w:t>
      </w:r>
    </w:p>
    <w:p w14:paraId="4BC078CA">
      <w:pPr>
        <w:rPr>
          <w:rFonts w:hint="default"/>
        </w:rPr>
      </w:pPr>
    </w:p>
    <w:p w14:paraId="2F617E7E">
      <w:pPr>
        <w:rPr>
          <w:rFonts w:hint="default"/>
        </w:rPr>
      </w:pPr>
      <w:r>
        <w:rPr>
          <w:rFonts w:hint="default"/>
        </w:rPr>
        <w:t>### Split line</w:t>
      </w:r>
    </w:p>
    <w:p w14:paraId="066F8BE8">
      <w:pPr>
        <w:rPr>
          <w:rFonts w:hint="default"/>
        </w:rPr>
      </w:pPr>
    </w:p>
    <w:p w14:paraId="5F7F1B3B">
      <w:pPr>
        <w:rPr>
          <w:rFonts w:hint="default"/>
        </w:rPr>
      </w:pPr>
      <w:r>
        <w:rPr>
          <w:rFonts w:hint="default"/>
        </w:rPr>
        <w:t>```python</w:t>
      </w:r>
    </w:p>
    <w:p w14:paraId="64F6F011">
      <w:pPr>
        <w:rPr>
          <w:rFonts w:hint="default"/>
        </w:rPr>
      </w:pPr>
      <w:r>
        <w:rPr>
          <w:rFonts w:hint="default"/>
        </w:rPr>
        <w:t>key, value = line.split()</w:t>
      </w:r>
    </w:p>
    <w:p w14:paraId="571F336D">
      <w:pPr>
        <w:rPr>
          <w:rFonts w:hint="default"/>
        </w:rPr>
      </w:pPr>
      <w:r>
        <w:rPr>
          <w:rFonts w:hint="default"/>
        </w:rPr>
        <w:t>```</w:t>
      </w:r>
    </w:p>
    <w:p w14:paraId="08AEC9AF">
      <w:pPr>
        <w:rPr>
          <w:rFonts w:hint="default"/>
        </w:rPr>
      </w:pPr>
    </w:p>
    <w:p w14:paraId="2EA704BE">
      <w:pPr>
        <w:rPr>
          <w:rFonts w:hint="default"/>
        </w:rPr>
      </w:pPr>
      <w:r>
        <w:rPr>
          <w:rFonts w:hint="default"/>
        </w:rPr>
        <w:t>Example:</w:t>
      </w:r>
    </w:p>
    <w:p w14:paraId="46DFF526">
      <w:pPr>
        <w:rPr>
          <w:rFonts w:hint="default"/>
        </w:rPr>
      </w:pPr>
    </w:p>
    <w:p w14:paraId="46122F72">
      <w:pPr>
        <w:rPr>
          <w:rFonts w:hint="default"/>
        </w:rPr>
      </w:pPr>
      <w:r>
        <w:rPr>
          <w:rFonts w:hint="default"/>
        </w:rPr>
        <w:t>```</w:t>
      </w:r>
    </w:p>
    <w:p w14:paraId="11EF7C42">
      <w:pPr>
        <w:rPr>
          <w:rFonts w:hint="default"/>
        </w:rPr>
      </w:pPr>
      <w:r>
        <w:rPr>
          <w:rFonts w:hint="default"/>
        </w:rPr>
        <w:t>ERROR 1</w:t>
      </w:r>
    </w:p>
    <w:p w14:paraId="525E0EB1">
      <w:pPr>
        <w:rPr>
          <w:rFonts w:hint="default"/>
        </w:rPr>
      </w:pPr>
      <w:r>
        <w:rPr>
          <w:rFonts w:hint="default"/>
        </w:rPr>
        <w:t>```</w:t>
      </w:r>
    </w:p>
    <w:p w14:paraId="69E3AEBE">
      <w:pPr>
        <w:rPr>
          <w:rFonts w:hint="default"/>
        </w:rPr>
      </w:pPr>
    </w:p>
    <w:p w14:paraId="0EAEB227">
      <w:pPr>
        <w:rPr>
          <w:rFonts w:hint="default"/>
        </w:rPr>
      </w:pPr>
      <w:r>
        <w:rPr>
          <w:rFonts w:hint="default"/>
        </w:rPr>
        <w:t>becomes</w:t>
      </w:r>
    </w:p>
    <w:p w14:paraId="6F824E3D">
      <w:pPr>
        <w:rPr>
          <w:rFonts w:hint="default"/>
        </w:rPr>
      </w:pPr>
    </w:p>
    <w:p w14:paraId="3183FDA8">
      <w:pPr>
        <w:rPr>
          <w:rFonts w:hint="default"/>
        </w:rPr>
      </w:pPr>
      <w:r>
        <w:rPr>
          <w:rFonts w:hint="default"/>
        </w:rPr>
        <w:t>```</w:t>
      </w:r>
    </w:p>
    <w:p w14:paraId="495D8D4A">
      <w:pPr>
        <w:rPr>
          <w:rFonts w:hint="default"/>
        </w:rPr>
      </w:pPr>
      <w:r>
        <w:rPr>
          <w:rFonts w:hint="default"/>
        </w:rPr>
        <w:t>key = ERROR</w:t>
      </w:r>
    </w:p>
    <w:p w14:paraId="14C00426">
      <w:pPr>
        <w:rPr>
          <w:rFonts w:hint="default"/>
        </w:rPr>
      </w:pPr>
      <w:r>
        <w:rPr>
          <w:rFonts w:hint="default"/>
        </w:rPr>
        <w:t>value = 1</w:t>
      </w:r>
    </w:p>
    <w:p w14:paraId="3A3C4526">
      <w:pPr>
        <w:rPr>
          <w:rFonts w:hint="default"/>
        </w:rPr>
      </w:pPr>
      <w:r>
        <w:rPr>
          <w:rFonts w:hint="default"/>
        </w:rPr>
        <w:t>```</w:t>
      </w:r>
    </w:p>
    <w:p w14:paraId="0F307B5D">
      <w:pPr>
        <w:rPr>
          <w:rFonts w:hint="default"/>
        </w:rPr>
      </w:pPr>
    </w:p>
    <w:p w14:paraId="28C957B4">
      <w:pPr>
        <w:rPr>
          <w:rFonts w:hint="default"/>
        </w:rPr>
      </w:pPr>
      <w:r>
        <w:rPr>
          <w:rFonts w:hint="default"/>
        </w:rPr>
        <w:t>---</w:t>
      </w:r>
    </w:p>
    <w:p w14:paraId="524E95A8">
      <w:pPr>
        <w:rPr>
          <w:rFonts w:hint="default"/>
        </w:rPr>
      </w:pPr>
    </w:p>
    <w:p w14:paraId="01068E25">
      <w:pPr>
        <w:rPr>
          <w:rFonts w:hint="default"/>
        </w:rPr>
      </w:pPr>
      <w:r>
        <w:rPr>
          <w:rFonts w:hint="default"/>
        </w:rPr>
        <w:t>### Convert to number</w:t>
      </w:r>
    </w:p>
    <w:p w14:paraId="44A31D3E">
      <w:pPr>
        <w:rPr>
          <w:rFonts w:hint="default"/>
        </w:rPr>
      </w:pPr>
    </w:p>
    <w:p w14:paraId="486BEC70">
      <w:pPr>
        <w:rPr>
          <w:rFonts w:hint="default"/>
        </w:rPr>
      </w:pPr>
      <w:r>
        <w:rPr>
          <w:rFonts w:hint="default"/>
        </w:rPr>
        <w:t>```python</w:t>
      </w:r>
    </w:p>
    <w:p w14:paraId="4062F715">
      <w:pPr>
        <w:rPr>
          <w:rFonts w:hint="default"/>
        </w:rPr>
      </w:pPr>
      <w:r>
        <w:rPr>
          <w:rFonts w:hint="default"/>
        </w:rPr>
        <w:t>value = int(value)</w:t>
      </w:r>
    </w:p>
    <w:p w14:paraId="580C6FDE">
      <w:pPr>
        <w:rPr>
          <w:rFonts w:hint="default"/>
        </w:rPr>
      </w:pPr>
      <w:r>
        <w:rPr>
          <w:rFonts w:hint="default"/>
        </w:rPr>
        <w:t>```</w:t>
      </w:r>
    </w:p>
    <w:p w14:paraId="1AA90374">
      <w:pPr>
        <w:rPr>
          <w:rFonts w:hint="default"/>
        </w:rPr>
      </w:pPr>
    </w:p>
    <w:p w14:paraId="052B7984">
      <w:pPr>
        <w:rPr>
          <w:rFonts w:hint="default"/>
        </w:rPr>
      </w:pPr>
      <w:r>
        <w:rPr>
          <w:rFonts w:hint="default"/>
        </w:rPr>
        <w:t>Because numbers come as **text**.</w:t>
      </w:r>
    </w:p>
    <w:p w14:paraId="23D45CED">
      <w:pPr>
        <w:rPr>
          <w:rFonts w:hint="default"/>
        </w:rPr>
      </w:pPr>
    </w:p>
    <w:p w14:paraId="4A69CF93">
      <w:pPr>
        <w:rPr>
          <w:rFonts w:hint="default"/>
        </w:rPr>
      </w:pPr>
      <w:r>
        <w:rPr>
          <w:rFonts w:hint="default"/>
        </w:rPr>
        <w:t>---</w:t>
      </w:r>
    </w:p>
    <w:p w14:paraId="1ABA8B14">
      <w:pPr>
        <w:rPr>
          <w:rFonts w:hint="default"/>
        </w:rPr>
      </w:pPr>
    </w:p>
    <w:p w14:paraId="2C603B76">
      <w:pPr>
        <w:rPr>
          <w:rFonts w:hint="default"/>
        </w:rPr>
      </w:pPr>
      <w:r>
        <w:rPr>
          <w:rFonts w:hint="default"/>
        </w:rPr>
        <w:t>### If same log type</w:t>
      </w:r>
    </w:p>
    <w:p w14:paraId="7421029E">
      <w:pPr>
        <w:rPr>
          <w:rFonts w:hint="default"/>
        </w:rPr>
      </w:pPr>
    </w:p>
    <w:p w14:paraId="0167E7B4">
      <w:pPr>
        <w:rPr>
          <w:rFonts w:hint="default"/>
        </w:rPr>
      </w:pPr>
      <w:r>
        <w:rPr>
          <w:rFonts w:hint="default"/>
        </w:rPr>
        <w:t>```python</w:t>
      </w:r>
    </w:p>
    <w:p w14:paraId="179CFB8D">
      <w:pPr>
        <w:rPr>
          <w:rFonts w:hint="default"/>
        </w:rPr>
      </w:pPr>
      <w:r>
        <w:rPr>
          <w:rFonts w:hint="default"/>
        </w:rPr>
        <w:t>if key == current_key:</w:t>
      </w:r>
    </w:p>
    <w:p w14:paraId="11CBE5AC">
      <w:pPr>
        <w:rPr>
          <w:rFonts w:hint="default"/>
        </w:rPr>
      </w:pPr>
      <w:r>
        <w:rPr>
          <w:rFonts w:hint="default"/>
        </w:rPr>
        <w:t xml:space="preserve">    current_count += value</w:t>
      </w:r>
    </w:p>
    <w:p w14:paraId="0D905465">
      <w:pPr>
        <w:rPr>
          <w:rFonts w:hint="default"/>
        </w:rPr>
      </w:pPr>
      <w:r>
        <w:rPr>
          <w:rFonts w:hint="default"/>
        </w:rPr>
        <w:t>```</w:t>
      </w:r>
    </w:p>
    <w:p w14:paraId="2D3561D5">
      <w:pPr>
        <w:rPr>
          <w:rFonts w:hint="default"/>
        </w:rPr>
      </w:pPr>
    </w:p>
    <w:p w14:paraId="05D51AF3">
      <w:pPr>
        <w:rPr>
          <w:rFonts w:hint="default"/>
        </w:rPr>
      </w:pPr>
      <w:r>
        <w:rPr>
          <w:rFonts w:hint="default"/>
        </w:rPr>
        <w:t>Example:</w:t>
      </w:r>
    </w:p>
    <w:p w14:paraId="3E336242">
      <w:pPr>
        <w:rPr>
          <w:rFonts w:hint="default"/>
        </w:rPr>
      </w:pPr>
    </w:p>
    <w:p w14:paraId="0A8C6D8C">
      <w:pPr>
        <w:rPr>
          <w:rFonts w:hint="default"/>
        </w:rPr>
      </w:pPr>
      <w:r>
        <w:rPr>
          <w:rFonts w:hint="default"/>
        </w:rPr>
        <w:t>```</w:t>
      </w:r>
    </w:p>
    <w:p w14:paraId="2CCE9175">
      <w:pPr>
        <w:rPr>
          <w:rFonts w:hint="default"/>
        </w:rPr>
      </w:pPr>
      <w:r>
        <w:rPr>
          <w:rFonts w:hint="default"/>
        </w:rPr>
        <w:t>ERROR 1</w:t>
      </w:r>
    </w:p>
    <w:p w14:paraId="36023341">
      <w:pPr>
        <w:rPr>
          <w:rFonts w:hint="default"/>
        </w:rPr>
      </w:pPr>
      <w:r>
        <w:rPr>
          <w:rFonts w:hint="default"/>
        </w:rPr>
        <w:t>ERROR 1</w:t>
      </w:r>
    </w:p>
    <w:p w14:paraId="5B923052">
      <w:pPr>
        <w:rPr>
          <w:rFonts w:hint="default"/>
        </w:rPr>
      </w:pPr>
      <w:r>
        <w:rPr>
          <w:rFonts w:hint="default"/>
        </w:rPr>
        <w:t>```</w:t>
      </w:r>
    </w:p>
    <w:p w14:paraId="17634AF7">
      <w:pPr>
        <w:rPr>
          <w:rFonts w:hint="default"/>
        </w:rPr>
      </w:pPr>
    </w:p>
    <w:p w14:paraId="4BC950BF">
      <w:pPr>
        <w:rPr>
          <w:rFonts w:hint="default"/>
        </w:rPr>
      </w:pPr>
      <w:r>
        <w:rPr>
          <w:rFonts w:hint="default"/>
        </w:rPr>
        <w:t>Result:</w:t>
      </w:r>
    </w:p>
    <w:p w14:paraId="243B2203">
      <w:pPr>
        <w:rPr>
          <w:rFonts w:hint="default"/>
        </w:rPr>
      </w:pPr>
    </w:p>
    <w:p w14:paraId="319B63B4">
      <w:pPr>
        <w:rPr>
          <w:rFonts w:hint="default"/>
        </w:rPr>
      </w:pPr>
      <w:r>
        <w:rPr>
          <w:rFonts w:hint="default"/>
        </w:rPr>
        <w:t>```</w:t>
      </w:r>
    </w:p>
    <w:p w14:paraId="2E268E1E">
      <w:pPr>
        <w:rPr>
          <w:rFonts w:hint="default"/>
        </w:rPr>
      </w:pPr>
      <w:r>
        <w:rPr>
          <w:rFonts w:hint="default"/>
        </w:rPr>
        <w:t>ERROR 2</w:t>
      </w:r>
    </w:p>
    <w:p w14:paraId="48AF34DD">
      <w:pPr>
        <w:rPr>
          <w:rFonts w:hint="default"/>
        </w:rPr>
      </w:pPr>
      <w:r>
        <w:rPr>
          <w:rFonts w:hint="default"/>
        </w:rPr>
        <w:t>```</w:t>
      </w:r>
    </w:p>
    <w:p w14:paraId="437AD18B">
      <w:pPr>
        <w:rPr>
          <w:rFonts w:hint="default"/>
        </w:rPr>
      </w:pPr>
    </w:p>
    <w:p w14:paraId="3AA4F952">
      <w:pPr>
        <w:rPr>
          <w:rFonts w:hint="default"/>
        </w:rPr>
      </w:pPr>
      <w:r>
        <w:rPr>
          <w:rFonts w:hint="default"/>
        </w:rPr>
        <w:t>---</w:t>
      </w:r>
    </w:p>
    <w:p w14:paraId="77FA6BAB">
      <w:pPr>
        <w:rPr>
          <w:rFonts w:hint="default"/>
        </w:rPr>
      </w:pPr>
    </w:p>
    <w:p w14:paraId="1A982111">
      <w:pPr>
        <w:rPr>
          <w:rFonts w:hint="default"/>
        </w:rPr>
      </w:pPr>
      <w:r>
        <w:rPr>
          <w:rFonts w:hint="default"/>
        </w:rPr>
        <w:t>### If new log type</w:t>
      </w:r>
    </w:p>
    <w:p w14:paraId="2A281071">
      <w:pPr>
        <w:rPr>
          <w:rFonts w:hint="default"/>
        </w:rPr>
      </w:pPr>
    </w:p>
    <w:p w14:paraId="68882FD8">
      <w:pPr>
        <w:rPr>
          <w:rFonts w:hint="default"/>
        </w:rPr>
      </w:pPr>
      <w:r>
        <w:rPr>
          <w:rFonts w:hint="default"/>
        </w:rPr>
        <w:t>```python</w:t>
      </w:r>
    </w:p>
    <w:p w14:paraId="30C63AEE">
      <w:pPr>
        <w:rPr>
          <w:rFonts w:hint="default"/>
        </w:rPr>
      </w:pPr>
      <w:r>
        <w:rPr>
          <w:rFonts w:hint="default"/>
        </w:rPr>
        <w:t>else:</w:t>
      </w:r>
    </w:p>
    <w:p w14:paraId="73D02830">
      <w:pPr>
        <w:rPr>
          <w:rFonts w:hint="default"/>
        </w:rPr>
      </w:pPr>
      <w:r>
        <w:rPr>
          <w:rFonts w:hint="default"/>
        </w:rPr>
        <w:t>```</w:t>
      </w:r>
    </w:p>
    <w:p w14:paraId="22FB72FB">
      <w:pPr>
        <w:rPr>
          <w:rFonts w:hint="default"/>
        </w:rPr>
      </w:pPr>
    </w:p>
    <w:p w14:paraId="289E4F8D">
      <w:pPr>
        <w:rPr>
          <w:rFonts w:hint="default"/>
        </w:rPr>
      </w:pPr>
      <w:r>
        <w:rPr>
          <w:rFonts w:hint="default"/>
        </w:rPr>
        <w:t>Print previous result.</w:t>
      </w:r>
    </w:p>
    <w:p w14:paraId="298B9668">
      <w:pPr>
        <w:rPr>
          <w:rFonts w:hint="default"/>
        </w:rPr>
      </w:pPr>
    </w:p>
    <w:p w14:paraId="07857570">
      <w:pPr>
        <w:rPr>
          <w:rFonts w:hint="default"/>
        </w:rPr>
      </w:pPr>
      <w:r>
        <w:rPr>
          <w:rFonts w:hint="default"/>
        </w:rPr>
        <w:t>---</w:t>
      </w:r>
    </w:p>
    <w:p w14:paraId="015C1EF8">
      <w:pPr>
        <w:rPr>
          <w:rFonts w:hint="default"/>
        </w:rPr>
      </w:pPr>
    </w:p>
    <w:p w14:paraId="1FFDFA92">
      <w:pPr>
        <w:rPr>
          <w:rFonts w:hint="default"/>
        </w:rPr>
      </w:pPr>
      <w:r>
        <w:rPr>
          <w:rFonts w:hint="default"/>
        </w:rPr>
        <w:t>### Final output</w:t>
      </w:r>
    </w:p>
    <w:p w14:paraId="1267DCD5">
      <w:pPr>
        <w:rPr>
          <w:rFonts w:hint="default"/>
        </w:rPr>
      </w:pPr>
    </w:p>
    <w:p w14:paraId="6E62AAE8">
      <w:pPr>
        <w:rPr>
          <w:rFonts w:hint="default"/>
        </w:rPr>
      </w:pPr>
      <w:r>
        <w:rPr>
          <w:rFonts w:hint="default"/>
        </w:rPr>
        <w:t>```python</w:t>
      </w:r>
    </w:p>
    <w:p w14:paraId="347331F0">
      <w:pPr>
        <w:rPr>
          <w:rFonts w:hint="default"/>
        </w:rPr>
      </w:pPr>
      <w:r>
        <w:rPr>
          <w:rFonts w:hint="default"/>
        </w:rPr>
        <w:t>print(current_key, current_count)</w:t>
      </w:r>
    </w:p>
    <w:p w14:paraId="67477106">
      <w:pPr>
        <w:rPr>
          <w:rFonts w:hint="default"/>
        </w:rPr>
      </w:pPr>
      <w:r>
        <w:rPr>
          <w:rFonts w:hint="default"/>
        </w:rPr>
        <w:t>```</w:t>
      </w:r>
    </w:p>
    <w:p w14:paraId="786AA175">
      <w:pPr>
        <w:rPr>
          <w:rFonts w:hint="default"/>
        </w:rPr>
      </w:pPr>
    </w:p>
    <w:p w14:paraId="7F6F6E13">
      <w:pPr>
        <w:rPr>
          <w:rFonts w:hint="default"/>
        </w:rPr>
      </w:pPr>
      <w:r>
        <w:rPr>
          <w:rFonts w:hint="default"/>
        </w:rPr>
        <w:t>---</w:t>
      </w:r>
    </w:p>
    <w:p w14:paraId="44091B73">
      <w:pPr>
        <w:rPr>
          <w:rFonts w:hint="default"/>
        </w:rPr>
      </w:pPr>
    </w:p>
    <w:p w14:paraId="7851AAE0">
      <w:pPr>
        <w:rPr>
          <w:rFonts w:hint="default"/>
        </w:rPr>
      </w:pPr>
      <w:r>
        <w:rPr>
          <w:rFonts w:hint="default"/>
        </w:rPr>
        <w:t># 5. Can We Make It Shorter?</w:t>
      </w:r>
    </w:p>
    <w:p w14:paraId="7307F258">
      <w:pPr>
        <w:rPr>
          <w:rFonts w:hint="default"/>
        </w:rPr>
      </w:pPr>
    </w:p>
    <w:p w14:paraId="53D3D69B">
      <w:pPr>
        <w:rPr>
          <w:rFonts w:hint="default"/>
        </w:rPr>
      </w:pPr>
      <w:r>
        <w:rPr>
          <w:rFonts w:hint="default"/>
        </w:rPr>
        <w:t>Yes 👍 For exams many students use a **very short version**.</w:t>
      </w:r>
    </w:p>
    <w:p w14:paraId="4377BE3E">
      <w:pPr>
        <w:rPr>
          <w:rFonts w:hint="default"/>
        </w:rPr>
      </w:pPr>
    </w:p>
    <w:p w14:paraId="7ED77426">
      <w:pPr>
        <w:rPr>
          <w:rFonts w:hint="default"/>
        </w:rPr>
      </w:pPr>
      <w:r>
        <w:rPr>
          <w:rFonts w:hint="default"/>
        </w:rPr>
        <w:t>---</w:t>
      </w:r>
    </w:p>
    <w:p w14:paraId="2CBA97D5">
      <w:pPr>
        <w:rPr>
          <w:rFonts w:hint="default"/>
        </w:rPr>
      </w:pPr>
    </w:p>
    <w:p w14:paraId="3293F23E">
      <w:pPr>
        <w:rPr>
          <w:rFonts w:hint="default"/>
        </w:rPr>
      </w:pPr>
      <w:r>
        <w:rPr>
          <w:rFonts w:hint="default"/>
        </w:rPr>
        <w:t># Short Mapper (Easy to Remember)</w:t>
      </w:r>
    </w:p>
    <w:p w14:paraId="5688E7AC">
      <w:pPr>
        <w:rPr>
          <w:rFonts w:hint="default"/>
        </w:rPr>
      </w:pPr>
    </w:p>
    <w:p w14:paraId="20782D42">
      <w:pPr>
        <w:rPr>
          <w:rFonts w:hint="default"/>
        </w:rPr>
      </w:pPr>
      <w:r>
        <w:rPr>
          <w:rFonts w:hint="default"/>
        </w:rPr>
        <w:t>```python</w:t>
      </w:r>
    </w:p>
    <w:p w14:paraId="5812E4C2">
      <w:pPr>
        <w:rPr>
          <w:rFonts w:hint="default"/>
        </w:rPr>
      </w:pPr>
      <w:r>
        <w:rPr>
          <w:rFonts w:hint="default"/>
        </w:rPr>
        <w:t>import sys</w:t>
      </w:r>
    </w:p>
    <w:p w14:paraId="460A1D82">
      <w:pPr>
        <w:rPr>
          <w:rFonts w:hint="default"/>
        </w:rPr>
      </w:pPr>
    </w:p>
    <w:p w14:paraId="7FE91322">
      <w:pPr>
        <w:rPr>
          <w:rFonts w:hint="default"/>
        </w:rPr>
      </w:pPr>
      <w:r>
        <w:rPr>
          <w:rFonts w:hint="default"/>
        </w:rPr>
        <w:t>for line in sys.stdin:</w:t>
      </w:r>
    </w:p>
    <w:p w14:paraId="0EB89647">
      <w:pPr>
        <w:rPr>
          <w:rFonts w:hint="default"/>
        </w:rPr>
      </w:pPr>
      <w:r>
        <w:rPr>
          <w:rFonts w:hint="default"/>
        </w:rPr>
        <w:t xml:space="preserve">    print(line.split()[0],1)</w:t>
      </w:r>
    </w:p>
    <w:p w14:paraId="598DA389">
      <w:pPr>
        <w:rPr>
          <w:rFonts w:hint="default"/>
        </w:rPr>
      </w:pPr>
      <w:r>
        <w:rPr>
          <w:rFonts w:hint="default"/>
        </w:rPr>
        <w:t>```</w:t>
      </w:r>
    </w:p>
    <w:p w14:paraId="74FDA52F">
      <w:pPr>
        <w:rPr>
          <w:rFonts w:hint="default"/>
        </w:rPr>
      </w:pPr>
    </w:p>
    <w:p w14:paraId="25F77905">
      <w:pPr>
        <w:rPr>
          <w:rFonts w:hint="default"/>
        </w:rPr>
      </w:pPr>
      <w:r>
        <w:rPr>
          <w:rFonts w:hint="default"/>
        </w:rPr>
        <w:t>Explanation:</w:t>
      </w:r>
    </w:p>
    <w:p w14:paraId="220486E9">
      <w:pPr>
        <w:rPr>
          <w:rFonts w:hint="default"/>
        </w:rPr>
      </w:pPr>
    </w:p>
    <w:p w14:paraId="18F2A807">
      <w:pPr>
        <w:rPr>
          <w:rFonts w:hint="default"/>
        </w:rPr>
      </w:pPr>
      <w:r>
        <w:rPr>
          <w:rFonts w:hint="default"/>
        </w:rPr>
        <w:t>* `split()[0]` → first word</w:t>
      </w:r>
    </w:p>
    <w:p w14:paraId="50BD71FE">
      <w:pPr>
        <w:rPr>
          <w:rFonts w:hint="default"/>
        </w:rPr>
      </w:pPr>
      <w:r>
        <w:rPr>
          <w:rFonts w:hint="default"/>
        </w:rPr>
        <w:t>* print log type with **1**</w:t>
      </w:r>
    </w:p>
    <w:p w14:paraId="083EFA92">
      <w:pPr>
        <w:rPr>
          <w:rFonts w:hint="default"/>
        </w:rPr>
      </w:pPr>
    </w:p>
    <w:p w14:paraId="298E83F3">
      <w:pPr>
        <w:rPr>
          <w:rFonts w:hint="default"/>
        </w:rPr>
      </w:pPr>
      <w:r>
        <w:rPr>
          <w:rFonts w:hint="default"/>
        </w:rPr>
        <w:t>---</w:t>
      </w:r>
    </w:p>
    <w:p w14:paraId="734B012E">
      <w:pPr>
        <w:rPr>
          <w:rFonts w:hint="default"/>
        </w:rPr>
      </w:pPr>
    </w:p>
    <w:p w14:paraId="20963C59">
      <w:pPr>
        <w:rPr>
          <w:rFonts w:hint="default"/>
        </w:rPr>
      </w:pPr>
      <w:r>
        <w:rPr>
          <w:rFonts w:hint="default"/>
        </w:rPr>
        <w:t># Short Reducer</w:t>
      </w:r>
    </w:p>
    <w:p w14:paraId="567AE1EC">
      <w:pPr>
        <w:rPr>
          <w:rFonts w:hint="default"/>
        </w:rPr>
      </w:pPr>
    </w:p>
    <w:p w14:paraId="560CF1EF">
      <w:pPr>
        <w:rPr>
          <w:rFonts w:hint="default"/>
        </w:rPr>
      </w:pPr>
      <w:r>
        <w:rPr>
          <w:rFonts w:hint="default"/>
        </w:rPr>
        <w:t>```python</w:t>
      </w:r>
    </w:p>
    <w:p w14:paraId="61B25886">
      <w:pPr>
        <w:rPr>
          <w:rFonts w:hint="default"/>
        </w:rPr>
      </w:pPr>
      <w:r>
        <w:rPr>
          <w:rFonts w:hint="default"/>
        </w:rPr>
        <w:t>import sys</w:t>
      </w:r>
    </w:p>
    <w:p w14:paraId="312311D3">
      <w:pPr>
        <w:rPr>
          <w:rFonts w:hint="default"/>
        </w:rPr>
      </w:pPr>
    </w:p>
    <w:p w14:paraId="7F95BA71">
      <w:pPr>
        <w:rPr>
          <w:rFonts w:hint="default"/>
        </w:rPr>
      </w:pPr>
      <w:r>
        <w:rPr>
          <w:rFonts w:hint="default"/>
        </w:rPr>
        <w:t>counts={}</w:t>
      </w:r>
    </w:p>
    <w:p w14:paraId="7C4D2221">
      <w:pPr>
        <w:rPr>
          <w:rFonts w:hint="default"/>
        </w:rPr>
      </w:pPr>
    </w:p>
    <w:p w14:paraId="1A908F24">
      <w:pPr>
        <w:rPr>
          <w:rFonts w:hint="default"/>
        </w:rPr>
      </w:pPr>
      <w:r>
        <w:rPr>
          <w:rFonts w:hint="default"/>
        </w:rPr>
        <w:t>for line in sys.stdin:</w:t>
      </w:r>
    </w:p>
    <w:p w14:paraId="1D6BF3E4">
      <w:pPr>
        <w:rPr>
          <w:rFonts w:hint="default"/>
        </w:rPr>
      </w:pPr>
      <w:r>
        <w:rPr>
          <w:rFonts w:hint="default"/>
        </w:rPr>
        <w:t xml:space="preserve">    key,val=line.split()</w:t>
      </w:r>
    </w:p>
    <w:p w14:paraId="1882A859">
      <w:pPr>
        <w:rPr>
          <w:rFonts w:hint="default"/>
        </w:rPr>
      </w:pPr>
      <w:r>
        <w:rPr>
          <w:rFonts w:hint="default"/>
        </w:rPr>
        <w:t xml:space="preserve">    counts[key]=counts.get(key,0)+int(val)</w:t>
      </w:r>
    </w:p>
    <w:p w14:paraId="1A54125D">
      <w:pPr>
        <w:rPr>
          <w:rFonts w:hint="default"/>
        </w:rPr>
      </w:pPr>
    </w:p>
    <w:p w14:paraId="1C87520A">
      <w:pPr>
        <w:rPr>
          <w:rFonts w:hint="default"/>
        </w:rPr>
      </w:pPr>
      <w:r>
        <w:rPr>
          <w:rFonts w:hint="default"/>
        </w:rPr>
        <w:t>for k in counts:</w:t>
      </w:r>
    </w:p>
    <w:p w14:paraId="1B97A073">
      <w:pPr>
        <w:rPr>
          <w:rFonts w:hint="default"/>
        </w:rPr>
      </w:pPr>
      <w:r>
        <w:rPr>
          <w:rFonts w:hint="default"/>
        </w:rPr>
        <w:t xml:space="preserve">    print(k,counts[k])</w:t>
      </w:r>
    </w:p>
    <w:p w14:paraId="6C56876B">
      <w:pPr>
        <w:rPr>
          <w:rFonts w:hint="default"/>
        </w:rPr>
      </w:pPr>
      <w:r>
        <w:rPr>
          <w:rFonts w:hint="default"/>
        </w:rPr>
        <w:t>```</w:t>
      </w:r>
    </w:p>
    <w:p w14:paraId="6D7D1C08">
      <w:pPr>
        <w:rPr>
          <w:rFonts w:hint="default"/>
        </w:rPr>
      </w:pPr>
    </w:p>
    <w:p w14:paraId="08C4540D">
      <w:pPr>
        <w:rPr>
          <w:rFonts w:hint="default"/>
        </w:rPr>
      </w:pPr>
      <w:r>
        <w:rPr>
          <w:rFonts w:hint="default"/>
        </w:rPr>
        <w:t>This uses a **dictionary** to count.</w:t>
      </w:r>
    </w:p>
    <w:p w14:paraId="61391DD2">
      <w:pPr>
        <w:rPr>
          <w:rFonts w:hint="default"/>
        </w:rPr>
      </w:pPr>
    </w:p>
    <w:p w14:paraId="27324388">
      <w:pPr>
        <w:rPr>
          <w:rFonts w:hint="default"/>
        </w:rPr>
      </w:pPr>
      <w:r>
        <w:rPr>
          <w:rFonts w:hint="default"/>
        </w:rPr>
        <w:t>---</w:t>
      </w:r>
    </w:p>
    <w:p w14:paraId="27CCF15D">
      <w:pPr>
        <w:rPr>
          <w:rFonts w:hint="default"/>
        </w:rPr>
      </w:pPr>
    </w:p>
    <w:p w14:paraId="42701324">
      <w:pPr>
        <w:rPr>
          <w:rFonts w:hint="default"/>
        </w:rPr>
      </w:pPr>
      <w:r>
        <w:rPr>
          <w:rFonts w:hint="default"/>
        </w:rPr>
        <w:t># Even Simpler Logic (Concept)</w:t>
      </w:r>
    </w:p>
    <w:p w14:paraId="408CDAF4">
      <w:pPr>
        <w:rPr>
          <w:rFonts w:hint="default"/>
        </w:rPr>
      </w:pPr>
    </w:p>
    <w:p w14:paraId="6353D9B5">
      <w:pPr>
        <w:rPr>
          <w:rFonts w:hint="default"/>
        </w:rPr>
      </w:pPr>
      <w:r>
        <w:rPr>
          <w:rFonts w:hint="default"/>
        </w:rPr>
        <w:t>Mapper:</w:t>
      </w:r>
    </w:p>
    <w:p w14:paraId="4CC2F6D4">
      <w:pPr>
        <w:rPr>
          <w:rFonts w:hint="default"/>
        </w:rPr>
      </w:pPr>
    </w:p>
    <w:p w14:paraId="2513C2E9">
      <w:pPr>
        <w:rPr>
          <w:rFonts w:hint="default"/>
        </w:rPr>
      </w:pPr>
      <w:r>
        <w:rPr>
          <w:rFonts w:hint="default"/>
        </w:rPr>
        <w:t>```</w:t>
      </w:r>
    </w:p>
    <w:p w14:paraId="56A60463">
      <w:pPr>
        <w:rPr>
          <w:rFonts w:hint="default"/>
        </w:rPr>
      </w:pPr>
      <w:r>
        <w:rPr>
          <w:rFonts w:hint="default"/>
        </w:rPr>
        <w:t>read line</w:t>
      </w:r>
    </w:p>
    <w:p w14:paraId="6960896A">
      <w:pPr>
        <w:rPr>
          <w:rFonts w:hint="default"/>
        </w:rPr>
      </w:pPr>
      <w:r>
        <w:rPr>
          <w:rFonts w:hint="default"/>
        </w:rPr>
        <w:t>take first word</w:t>
      </w:r>
    </w:p>
    <w:p w14:paraId="7A05427A">
      <w:pPr>
        <w:rPr>
          <w:rFonts w:hint="default"/>
        </w:rPr>
      </w:pPr>
      <w:r>
        <w:rPr>
          <w:rFonts w:hint="default"/>
        </w:rPr>
        <w:t>print word 1</w:t>
      </w:r>
    </w:p>
    <w:p w14:paraId="04A510FC">
      <w:pPr>
        <w:rPr>
          <w:rFonts w:hint="default"/>
        </w:rPr>
      </w:pPr>
      <w:r>
        <w:rPr>
          <w:rFonts w:hint="default"/>
        </w:rPr>
        <w:t>```</w:t>
      </w:r>
    </w:p>
    <w:p w14:paraId="5A18353B">
      <w:pPr>
        <w:rPr>
          <w:rFonts w:hint="default"/>
        </w:rPr>
      </w:pPr>
    </w:p>
    <w:p w14:paraId="146469C2">
      <w:pPr>
        <w:rPr>
          <w:rFonts w:hint="default"/>
        </w:rPr>
      </w:pPr>
      <w:r>
        <w:rPr>
          <w:rFonts w:hint="default"/>
        </w:rPr>
        <w:t>Reducer:</w:t>
      </w:r>
    </w:p>
    <w:p w14:paraId="08B3DAF0">
      <w:pPr>
        <w:rPr>
          <w:rFonts w:hint="default"/>
        </w:rPr>
      </w:pPr>
    </w:p>
    <w:p w14:paraId="02DC78C2">
      <w:pPr>
        <w:rPr>
          <w:rFonts w:hint="default"/>
        </w:rPr>
      </w:pPr>
      <w:r>
        <w:rPr>
          <w:rFonts w:hint="default"/>
        </w:rPr>
        <w:t>```</w:t>
      </w:r>
    </w:p>
    <w:p w14:paraId="232ED1EF">
      <w:pPr>
        <w:rPr>
          <w:rFonts w:hint="default"/>
        </w:rPr>
      </w:pPr>
      <w:r>
        <w:rPr>
          <w:rFonts w:hint="default"/>
        </w:rPr>
        <w:t>group same words</w:t>
      </w:r>
    </w:p>
    <w:p w14:paraId="26A96D37">
      <w:pPr>
        <w:rPr>
          <w:rFonts w:hint="default"/>
        </w:rPr>
      </w:pPr>
      <w:r>
        <w:rPr>
          <w:rFonts w:hint="default"/>
        </w:rPr>
        <w:t>add numbers</w:t>
      </w:r>
    </w:p>
    <w:p w14:paraId="3C4C5DEB">
      <w:pPr>
        <w:rPr>
          <w:rFonts w:hint="default"/>
        </w:rPr>
      </w:pPr>
      <w:r>
        <w:rPr>
          <w:rFonts w:hint="default"/>
        </w:rPr>
        <w:t>print total</w:t>
      </w:r>
    </w:p>
    <w:p w14:paraId="3341D06E">
      <w:pPr>
        <w:rPr>
          <w:rFonts w:hint="default"/>
        </w:rPr>
      </w:pPr>
      <w:r>
        <w:rPr>
          <w:rFonts w:hint="default"/>
        </w:rPr>
        <w:t>```</w:t>
      </w:r>
    </w:p>
    <w:p w14:paraId="5F68D0F1">
      <w:pPr>
        <w:rPr>
          <w:rFonts w:hint="default"/>
        </w:rPr>
      </w:pPr>
    </w:p>
    <w:p w14:paraId="3015BED4">
      <w:pPr>
        <w:rPr>
          <w:rFonts w:hint="default"/>
        </w:rPr>
      </w:pPr>
      <w:r>
        <w:rPr>
          <w:rFonts w:hint="default"/>
        </w:rPr>
        <w:t>---</w:t>
      </w:r>
    </w:p>
    <w:p w14:paraId="13854F60">
      <w:pPr>
        <w:rPr>
          <w:rFonts w:hint="default"/>
        </w:rPr>
      </w:pPr>
    </w:p>
    <w:p w14:paraId="7929E61D">
      <w:pPr>
        <w:rPr>
          <w:rFonts w:hint="default"/>
        </w:rPr>
      </w:pPr>
      <w:r>
        <w:rPr>
          <w:rFonts w:hint="default"/>
        </w:rPr>
        <w:t># Short Viva Explanation</w:t>
      </w:r>
    </w:p>
    <w:p w14:paraId="40A75BCF">
      <w:pPr>
        <w:rPr>
          <w:rFonts w:hint="default"/>
        </w:rPr>
      </w:pPr>
    </w:p>
    <w:p w14:paraId="09599A32">
      <w:pPr>
        <w:rPr>
          <w:rFonts w:hint="default"/>
        </w:rPr>
      </w:pPr>
      <w:r>
        <w:rPr>
          <w:rFonts w:hint="default"/>
        </w:rPr>
        <w:t>**Mapper**</w:t>
      </w:r>
    </w:p>
    <w:p w14:paraId="58817FBC">
      <w:pPr>
        <w:rPr>
          <w:rFonts w:hint="default"/>
        </w:rPr>
      </w:pPr>
    </w:p>
    <w:p w14:paraId="318027E0">
      <w:pPr>
        <w:rPr>
          <w:rFonts w:hint="default"/>
        </w:rPr>
      </w:pPr>
      <w:r>
        <w:rPr>
          <w:rFonts w:hint="default"/>
        </w:rPr>
        <w:t>&gt; Mapper reads each line of the log file and outputs the log type with value 1.</w:t>
      </w:r>
    </w:p>
    <w:p w14:paraId="6053FB72">
      <w:pPr>
        <w:rPr>
          <w:rFonts w:hint="default"/>
        </w:rPr>
      </w:pPr>
    </w:p>
    <w:p w14:paraId="72C33876">
      <w:pPr>
        <w:rPr>
          <w:rFonts w:hint="default"/>
        </w:rPr>
      </w:pPr>
      <w:r>
        <w:rPr>
          <w:rFonts w:hint="default"/>
        </w:rPr>
        <w:t>**Reducer**</w:t>
      </w:r>
    </w:p>
    <w:p w14:paraId="2104F61F">
      <w:pPr>
        <w:rPr>
          <w:rFonts w:hint="default"/>
        </w:rPr>
      </w:pPr>
    </w:p>
    <w:p w14:paraId="12CAD2C9">
      <w:pPr>
        <w:rPr>
          <w:rFonts w:hint="default"/>
        </w:rPr>
      </w:pPr>
      <w:r>
        <w:rPr>
          <w:rFonts w:hint="default"/>
        </w:rPr>
        <w:t>&gt; Reducer groups similar log types and sums their counts to produce the final result.</w:t>
      </w:r>
    </w:p>
    <w:p w14:paraId="3BCB82A9">
      <w:pPr>
        <w:rPr>
          <w:rFonts w:hint="default"/>
        </w:rPr>
      </w:pPr>
    </w:p>
    <w:p w14:paraId="62433294">
      <w:pPr>
        <w:rPr>
          <w:rFonts w:hint="default"/>
        </w:rPr>
      </w:pPr>
      <w:r>
        <w:rPr>
          <w:rFonts w:hint="default"/>
        </w:rPr>
        <w:t>---</w:t>
      </w:r>
    </w:p>
    <w:p w14:paraId="0939920A">
      <w:pPr>
        <w:rPr>
          <w:rFonts w:hint="default"/>
        </w:rPr>
      </w:pPr>
    </w:p>
    <w:p w14:paraId="47B347B2">
      <w:pPr>
        <w:rPr>
          <w:rFonts w:hint="default"/>
        </w:rPr>
      </w:pPr>
      <w:r>
        <w:rPr>
          <w:rFonts w:hint="default"/>
        </w:rPr>
        <w:t>✅ If you want, I can also show you **the absolute shortest MapReduce code (only ~8 lines total)** that many **SPPU students write in practical exams**.</w:t>
      </w:r>
    </w:p>
    <w:p w14:paraId="6103123D">
      <w:pPr>
        <w:rPr>
          <w:rFonts w:hint="default"/>
        </w:rPr>
      </w:pPr>
    </w:p>
    <w:p w14:paraId="6E91725E">
      <w:pPr>
        <w:rPr>
          <w:rFonts w:hint="default"/>
        </w:rPr>
      </w:pPr>
    </w:p>
    <w:p w14:paraId="61599047">
      <w:pPr>
        <w:rPr>
          <w:rFonts w:hint="default"/>
        </w:rPr>
      </w:pPr>
    </w:p>
    <w:p w14:paraId="6EC0FC9F">
      <w:pPr>
        <w:rPr>
          <w:rFonts w:hint="default"/>
        </w:rPr>
      </w:pPr>
    </w:p>
    <w:p w14:paraId="6E20E950">
      <w:pPr>
        <w:rPr>
          <w:rFonts w:hint="default"/>
        </w:rPr>
      </w:pPr>
    </w:p>
    <w:p w14:paraId="6037A51B">
      <w:pPr>
        <w:rPr>
          <w:rFonts w:hint="default"/>
        </w:rPr>
      </w:pPr>
      <w:r>
        <w:rPr>
          <w:rFonts w:hint="default"/>
        </w:rPr>
        <w:t>******************************************************************************************************</w:t>
      </w:r>
    </w:p>
    <w:p w14:paraId="7AD82888">
      <w:pPr>
        <w:rPr>
          <w:rFonts w:hint="default"/>
        </w:rPr>
      </w:pPr>
    </w:p>
    <w:p w14:paraId="05AAF14A">
      <w:pPr>
        <w:rPr>
          <w:rFonts w:hint="default"/>
        </w:rPr>
      </w:pPr>
      <w:r>
        <w:rPr>
          <w:rFonts w:hint="default"/>
        </w:rPr>
        <w:t>Pr: Hadoop ch word count wala</w:t>
      </w:r>
    </w:p>
    <w:p w14:paraId="5F5F5826">
      <w:pPr>
        <w:rPr>
          <w:rFonts w:hint="default"/>
        </w:rPr>
      </w:pPr>
    </w:p>
    <w:p w14:paraId="570A9561">
      <w:pPr>
        <w:rPr>
          <w:rFonts w:hint="default"/>
        </w:rPr>
      </w:pPr>
      <w:r>
        <w:rPr>
          <w:rFonts w:hint="default"/>
        </w:rPr>
        <w:t>I’ll give you a **complete beginner step-by-step guide** for running the **WordCount MapReduce Java program using Apache Hadoop** on **Ubuntu and Windows**.</w:t>
      </w:r>
    </w:p>
    <w:p w14:paraId="5BB368D0">
      <w:pPr>
        <w:rPr>
          <w:rFonts w:hint="default"/>
        </w:rPr>
      </w:pPr>
      <w:r>
        <w:rPr>
          <w:rFonts w:hint="default"/>
        </w:rPr>
        <w:t>This assumes you want a **local-standalone setup** (single machine).</w:t>
      </w:r>
    </w:p>
    <w:p w14:paraId="0C19DFB9">
      <w:pPr>
        <w:rPr>
          <w:rFonts w:hint="default"/>
        </w:rPr>
      </w:pPr>
    </w:p>
    <w:p w14:paraId="72695E70">
      <w:pPr>
        <w:rPr>
          <w:rFonts w:hint="default"/>
        </w:rPr>
      </w:pPr>
      <w:r>
        <w:rPr>
          <w:rFonts w:hint="default"/>
        </w:rPr>
        <w:t>---</w:t>
      </w:r>
    </w:p>
    <w:p w14:paraId="48647707">
      <w:pPr>
        <w:rPr>
          <w:rFonts w:hint="default"/>
        </w:rPr>
      </w:pPr>
    </w:p>
    <w:p w14:paraId="5C5F7B16">
      <w:pPr>
        <w:rPr>
          <w:rFonts w:hint="default"/>
        </w:rPr>
      </w:pPr>
      <w:r>
        <w:rPr>
          <w:rFonts w:hint="default"/>
        </w:rPr>
        <w:t># Part 1 — Requirements (Both Windows &amp; Ubuntu)</w:t>
      </w:r>
    </w:p>
    <w:p w14:paraId="7E71B800">
      <w:pPr>
        <w:rPr>
          <w:rFonts w:hint="default"/>
        </w:rPr>
      </w:pPr>
    </w:p>
    <w:p w14:paraId="68F43E73">
      <w:pPr>
        <w:rPr>
          <w:rFonts w:hint="default"/>
        </w:rPr>
      </w:pPr>
      <w:r>
        <w:rPr>
          <w:rFonts w:hint="default"/>
        </w:rPr>
        <w:t>You must install:</w:t>
      </w:r>
    </w:p>
    <w:p w14:paraId="08055724">
      <w:pPr>
        <w:rPr>
          <w:rFonts w:hint="default"/>
        </w:rPr>
      </w:pPr>
    </w:p>
    <w:p w14:paraId="4ED4B8A1">
      <w:pPr>
        <w:rPr>
          <w:rFonts w:hint="default"/>
        </w:rPr>
      </w:pPr>
      <w:r>
        <w:rPr>
          <w:rFonts w:hint="default"/>
        </w:rPr>
        <w:t>1. **Java Development Kit (JDK 8 or 11)**</w:t>
      </w:r>
    </w:p>
    <w:p w14:paraId="6BEE8D54">
      <w:pPr>
        <w:rPr>
          <w:rFonts w:hint="default"/>
        </w:rPr>
      </w:pPr>
      <w:r>
        <w:rPr>
          <w:rFonts w:hint="default"/>
        </w:rPr>
        <w:t>2. **Apache Hadoop**</w:t>
      </w:r>
    </w:p>
    <w:p w14:paraId="5A7DD667">
      <w:pPr>
        <w:rPr>
          <w:rFonts w:hint="default"/>
        </w:rPr>
      </w:pPr>
    </w:p>
    <w:p w14:paraId="50A6B915">
      <w:pPr>
        <w:rPr>
          <w:rFonts w:hint="default"/>
        </w:rPr>
      </w:pPr>
      <w:r>
        <w:rPr>
          <w:rFonts w:hint="default"/>
        </w:rPr>
        <w:t>Check Java first.</w:t>
      </w:r>
    </w:p>
    <w:p w14:paraId="0927A7EC">
      <w:pPr>
        <w:rPr>
          <w:rFonts w:hint="default"/>
        </w:rPr>
      </w:pPr>
    </w:p>
    <w:p w14:paraId="3007FA0A">
      <w:pPr>
        <w:rPr>
          <w:rFonts w:hint="default"/>
        </w:rPr>
      </w:pPr>
      <w:r>
        <w:rPr>
          <w:rFonts w:hint="default"/>
        </w:rPr>
        <w:t>### Check Java</w:t>
      </w:r>
    </w:p>
    <w:p w14:paraId="192C0960">
      <w:pPr>
        <w:rPr>
          <w:rFonts w:hint="default"/>
        </w:rPr>
      </w:pPr>
    </w:p>
    <w:p w14:paraId="57B7345B">
      <w:pPr>
        <w:rPr>
          <w:rFonts w:hint="default"/>
        </w:rPr>
      </w:pPr>
      <w:r>
        <w:rPr>
          <w:rFonts w:hint="default"/>
        </w:rPr>
        <w:t>Open **terminal / command prompt**</w:t>
      </w:r>
    </w:p>
    <w:p w14:paraId="328A82F7">
      <w:pPr>
        <w:rPr>
          <w:rFonts w:hint="default"/>
        </w:rPr>
      </w:pPr>
    </w:p>
    <w:p w14:paraId="58E1E78F">
      <w:pPr>
        <w:rPr>
          <w:rFonts w:hint="default"/>
        </w:rPr>
      </w:pPr>
      <w:r>
        <w:rPr>
          <w:rFonts w:hint="default"/>
        </w:rPr>
        <w:t>```bash</w:t>
      </w:r>
    </w:p>
    <w:p w14:paraId="063E830A">
      <w:pPr>
        <w:rPr>
          <w:rFonts w:hint="default"/>
        </w:rPr>
      </w:pPr>
      <w:r>
        <w:rPr>
          <w:rFonts w:hint="default"/>
        </w:rPr>
        <w:t>java -version</w:t>
      </w:r>
    </w:p>
    <w:p w14:paraId="2C03EBE6">
      <w:pPr>
        <w:rPr>
          <w:rFonts w:hint="default"/>
        </w:rPr>
      </w:pPr>
      <w:r>
        <w:rPr>
          <w:rFonts w:hint="default"/>
        </w:rPr>
        <w:t>```</w:t>
      </w:r>
    </w:p>
    <w:p w14:paraId="619EBA7D">
      <w:pPr>
        <w:rPr>
          <w:rFonts w:hint="default"/>
        </w:rPr>
      </w:pPr>
    </w:p>
    <w:p w14:paraId="70CFAFA0">
      <w:pPr>
        <w:rPr>
          <w:rFonts w:hint="default"/>
        </w:rPr>
      </w:pPr>
      <w:r>
        <w:rPr>
          <w:rFonts w:hint="default"/>
        </w:rPr>
        <w:t>If Java is installed you will see version information.</w:t>
      </w:r>
    </w:p>
    <w:p w14:paraId="22F58191">
      <w:pPr>
        <w:rPr>
          <w:rFonts w:hint="default"/>
        </w:rPr>
      </w:pPr>
    </w:p>
    <w:p w14:paraId="6A3CF5E9">
      <w:pPr>
        <w:rPr>
          <w:rFonts w:hint="default"/>
        </w:rPr>
      </w:pPr>
      <w:r>
        <w:rPr>
          <w:rFonts w:hint="default"/>
        </w:rPr>
        <w:t>---</w:t>
      </w:r>
    </w:p>
    <w:p w14:paraId="5680BC5B">
      <w:pPr>
        <w:rPr>
          <w:rFonts w:hint="default"/>
        </w:rPr>
      </w:pPr>
    </w:p>
    <w:p w14:paraId="7714A260">
      <w:pPr>
        <w:rPr>
          <w:rFonts w:hint="default"/>
        </w:rPr>
      </w:pPr>
      <w:r>
        <w:rPr>
          <w:rFonts w:hint="default"/>
        </w:rPr>
        <w:t># Part 2 — Steps on Ubuntu</w:t>
      </w:r>
    </w:p>
    <w:p w14:paraId="376FA039">
      <w:pPr>
        <w:rPr>
          <w:rFonts w:hint="default"/>
        </w:rPr>
      </w:pPr>
    </w:p>
    <w:p w14:paraId="11B3E269">
      <w:pPr>
        <w:rPr>
          <w:rFonts w:hint="default"/>
        </w:rPr>
      </w:pPr>
      <w:r>
        <w:rPr>
          <w:rFonts w:hint="default"/>
        </w:rPr>
        <w:t>## Step 1 — Install Java</w:t>
      </w:r>
    </w:p>
    <w:p w14:paraId="0E60E266">
      <w:pPr>
        <w:rPr>
          <w:rFonts w:hint="default"/>
        </w:rPr>
      </w:pPr>
    </w:p>
    <w:p w14:paraId="6FC3C44D">
      <w:pPr>
        <w:rPr>
          <w:rFonts w:hint="default"/>
        </w:rPr>
      </w:pPr>
      <w:r>
        <w:rPr>
          <w:rFonts w:hint="default"/>
        </w:rPr>
        <w:t>```bash</w:t>
      </w:r>
    </w:p>
    <w:p w14:paraId="2BA15525">
      <w:pPr>
        <w:rPr>
          <w:rFonts w:hint="default"/>
        </w:rPr>
      </w:pPr>
      <w:r>
        <w:rPr>
          <w:rFonts w:hint="default"/>
        </w:rPr>
        <w:t>sudo apt update</w:t>
      </w:r>
    </w:p>
    <w:p w14:paraId="6D1DAA84">
      <w:pPr>
        <w:rPr>
          <w:rFonts w:hint="default"/>
        </w:rPr>
      </w:pPr>
      <w:r>
        <w:rPr>
          <w:rFonts w:hint="default"/>
        </w:rPr>
        <w:t>sudo apt install openjdk-8-jdk</w:t>
      </w:r>
    </w:p>
    <w:p w14:paraId="13480812">
      <w:pPr>
        <w:rPr>
          <w:rFonts w:hint="default"/>
        </w:rPr>
      </w:pPr>
      <w:r>
        <w:rPr>
          <w:rFonts w:hint="default"/>
        </w:rPr>
        <w:t>```</w:t>
      </w:r>
    </w:p>
    <w:p w14:paraId="3BC6AE8C">
      <w:pPr>
        <w:rPr>
          <w:rFonts w:hint="default"/>
        </w:rPr>
      </w:pPr>
    </w:p>
    <w:p w14:paraId="29AEEAB5">
      <w:pPr>
        <w:rPr>
          <w:rFonts w:hint="default"/>
        </w:rPr>
      </w:pPr>
      <w:r>
        <w:rPr>
          <w:rFonts w:hint="default"/>
        </w:rPr>
        <w:t>Check:</w:t>
      </w:r>
    </w:p>
    <w:p w14:paraId="47841695">
      <w:pPr>
        <w:rPr>
          <w:rFonts w:hint="default"/>
        </w:rPr>
      </w:pPr>
    </w:p>
    <w:p w14:paraId="29F7B5AC">
      <w:pPr>
        <w:rPr>
          <w:rFonts w:hint="default"/>
        </w:rPr>
      </w:pPr>
      <w:r>
        <w:rPr>
          <w:rFonts w:hint="default"/>
        </w:rPr>
        <w:t>```bash</w:t>
      </w:r>
    </w:p>
    <w:p w14:paraId="5234339C">
      <w:pPr>
        <w:rPr>
          <w:rFonts w:hint="default"/>
        </w:rPr>
      </w:pPr>
      <w:r>
        <w:rPr>
          <w:rFonts w:hint="default"/>
        </w:rPr>
        <w:t>java -version</w:t>
      </w:r>
    </w:p>
    <w:p w14:paraId="01FB907F">
      <w:pPr>
        <w:rPr>
          <w:rFonts w:hint="default"/>
        </w:rPr>
      </w:pPr>
      <w:r>
        <w:rPr>
          <w:rFonts w:hint="default"/>
        </w:rPr>
        <w:t>```</w:t>
      </w:r>
    </w:p>
    <w:p w14:paraId="3BB06057">
      <w:pPr>
        <w:rPr>
          <w:rFonts w:hint="default"/>
        </w:rPr>
      </w:pPr>
    </w:p>
    <w:p w14:paraId="4D6FA669">
      <w:pPr>
        <w:rPr>
          <w:rFonts w:hint="default"/>
        </w:rPr>
      </w:pPr>
      <w:r>
        <w:rPr>
          <w:rFonts w:hint="default"/>
        </w:rPr>
        <w:t>---</w:t>
      </w:r>
    </w:p>
    <w:p w14:paraId="6F59D5B2">
      <w:pPr>
        <w:rPr>
          <w:rFonts w:hint="default"/>
        </w:rPr>
      </w:pPr>
    </w:p>
    <w:p w14:paraId="18750B8B">
      <w:pPr>
        <w:rPr>
          <w:rFonts w:hint="default"/>
        </w:rPr>
      </w:pPr>
      <w:r>
        <w:rPr>
          <w:rFonts w:hint="default"/>
        </w:rPr>
        <w:t># Step 2 — Download Hadoop</w:t>
      </w:r>
    </w:p>
    <w:p w14:paraId="5D61EFEB">
      <w:pPr>
        <w:rPr>
          <w:rFonts w:hint="default"/>
        </w:rPr>
      </w:pPr>
    </w:p>
    <w:p w14:paraId="612DD41F">
      <w:pPr>
        <w:rPr>
          <w:rFonts w:hint="default"/>
        </w:rPr>
      </w:pPr>
      <w:r>
        <w:rPr>
          <w:rFonts w:hint="default"/>
        </w:rPr>
        <w:t>Download Hadoop (example version).</w:t>
      </w:r>
    </w:p>
    <w:p w14:paraId="39528AAE">
      <w:pPr>
        <w:rPr>
          <w:rFonts w:hint="default"/>
        </w:rPr>
      </w:pPr>
    </w:p>
    <w:p w14:paraId="200AC19B">
      <w:pPr>
        <w:rPr>
          <w:rFonts w:hint="default"/>
        </w:rPr>
      </w:pPr>
      <w:r>
        <w:rPr>
          <w:rFonts w:hint="default"/>
        </w:rPr>
        <w:t>```bash</w:t>
      </w:r>
    </w:p>
    <w:p w14:paraId="65378CAC">
      <w:pPr>
        <w:rPr>
          <w:rFonts w:hint="default"/>
        </w:rPr>
      </w:pPr>
      <w:r>
        <w:rPr>
          <w:rFonts w:hint="default"/>
        </w:rPr>
        <w:t>wget https://downloads.apache.org/hadoop/common/hadoop-3.3.6/hadoop-3.3.6.tar.gz</w:t>
      </w:r>
    </w:p>
    <w:p w14:paraId="5BF87296">
      <w:pPr>
        <w:rPr>
          <w:rFonts w:hint="default"/>
        </w:rPr>
      </w:pPr>
      <w:r>
        <w:rPr>
          <w:rFonts w:hint="default"/>
        </w:rPr>
        <w:t>```</w:t>
      </w:r>
    </w:p>
    <w:p w14:paraId="1C30A95D">
      <w:pPr>
        <w:rPr>
          <w:rFonts w:hint="default"/>
        </w:rPr>
      </w:pPr>
    </w:p>
    <w:p w14:paraId="35403543">
      <w:pPr>
        <w:rPr>
          <w:rFonts w:hint="default"/>
        </w:rPr>
      </w:pPr>
      <w:r>
        <w:rPr>
          <w:rFonts w:hint="default"/>
        </w:rPr>
        <w:t>Extract it:</w:t>
      </w:r>
    </w:p>
    <w:p w14:paraId="44860FFC">
      <w:pPr>
        <w:rPr>
          <w:rFonts w:hint="default"/>
        </w:rPr>
      </w:pPr>
    </w:p>
    <w:p w14:paraId="0A98274B">
      <w:pPr>
        <w:rPr>
          <w:rFonts w:hint="default"/>
        </w:rPr>
      </w:pPr>
      <w:r>
        <w:rPr>
          <w:rFonts w:hint="default"/>
        </w:rPr>
        <w:t>```bash</w:t>
      </w:r>
    </w:p>
    <w:p w14:paraId="6EC9CC34">
      <w:pPr>
        <w:rPr>
          <w:rFonts w:hint="default"/>
        </w:rPr>
      </w:pPr>
      <w:r>
        <w:rPr>
          <w:rFonts w:hint="default"/>
        </w:rPr>
        <w:t>tar -xvzf hadoop-3.3.6.tar.gz</w:t>
      </w:r>
    </w:p>
    <w:p w14:paraId="58A5E42E">
      <w:pPr>
        <w:rPr>
          <w:rFonts w:hint="default"/>
        </w:rPr>
      </w:pPr>
      <w:r>
        <w:rPr>
          <w:rFonts w:hint="default"/>
        </w:rPr>
        <w:t>```</w:t>
      </w:r>
    </w:p>
    <w:p w14:paraId="1DECF0D9">
      <w:pPr>
        <w:rPr>
          <w:rFonts w:hint="default"/>
        </w:rPr>
      </w:pPr>
    </w:p>
    <w:p w14:paraId="4D23CC49">
      <w:pPr>
        <w:rPr>
          <w:rFonts w:hint="default"/>
        </w:rPr>
      </w:pPr>
      <w:r>
        <w:rPr>
          <w:rFonts w:hint="default"/>
        </w:rPr>
        <w:t>Move it:</w:t>
      </w:r>
    </w:p>
    <w:p w14:paraId="077567D5">
      <w:pPr>
        <w:rPr>
          <w:rFonts w:hint="default"/>
        </w:rPr>
      </w:pPr>
    </w:p>
    <w:p w14:paraId="73543917">
      <w:pPr>
        <w:rPr>
          <w:rFonts w:hint="default"/>
        </w:rPr>
      </w:pPr>
      <w:r>
        <w:rPr>
          <w:rFonts w:hint="default"/>
        </w:rPr>
        <w:t>```bash</w:t>
      </w:r>
    </w:p>
    <w:p w14:paraId="358A37D5">
      <w:pPr>
        <w:rPr>
          <w:rFonts w:hint="default"/>
        </w:rPr>
      </w:pPr>
      <w:r>
        <w:rPr>
          <w:rFonts w:hint="default"/>
        </w:rPr>
        <w:t>mv hadoop-3.3.6 ~/hadoop</w:t>
      </w:r>
    </w:p>
    <w:p w14:paraId="3D475949">
      <w:pPr>
        <w:rPr>
          <w:rFonts w:hint="default"/>
        </w:rPr>
      </w:pPr>
      <w:r>
        <w:rPr>
          <w:rFonts w:hint="default"/>
        </w:rPr>
        <w:t>```</w:t>
      </w:r>
    </w:p>
    <w:p w14:paraId="39A8379F">
      <w:pPr>
        <w:rPr>
          <w:rFonts w:hint="default"/>
        </w:rPr>
      </w:pPr>
    </w:p>
    <w:p w14:paraId="530E8ED4">
      <w:pPr>
        <w:rPr>
          <w:rFonts w:hint="default"/>
        </w:rPr>
      </w:pPr>
      <w:r>
        <w:rPr>
          <w:rFonts w:hint="default"/>
        </w:rPr>
        <w:t>---</w:t>
      </w:r>
    </w:p>
    <w:p w14:paraId="53F7567A">
      <w:pPr>
        <w:rPr>
          <w:rFonts w:hint="default"/>
        </w:rPr>
      </w:pPr>
    </w:p>
    <w:p w14:paraId="4C7A538A">
      <w:pPr>
        <w:rPr>
          <w:rFonts w:hint="default"/>
        </w:rPr>
      </w:pPr>
      <w:r>
        <w:rPr>
          <w:rFonts w:hint="default"/>
        </w:rPr>
        <w:t># Step 3 — Set Hadoop Environment Variables</w:t>
      </w:r>
    </w:p>
    <w:p w14:paraId="2D525912">
      <w:pPr>
        <w:rPr>
          <w:rFonts w:hint="default"/>
        </w:rPr>
      </w:pPr>
    </w:p>
    <w:p w14:paraId="3F903070">
      <w:pPr>
        <w:rPr>
          <w:rFonts w:hint="default"/>
        </w:rPr>
      </w:pPr>
      <w:r>
        <w:rPr>
          <w:rFonts w:hint="default"/>
        </w:rPr>
        <w:t>Open:</w:t>
      </w:r>
    </w:p>
    <w:p w14:paraId="00107463">
      <w:pPr>
        <w:rPr>
          <w:rFonts w:hint="default"/>
        </w:rPr>
      </w:pPr>
    </w:p>
    <w:p w14:paraId="789972B4">
      <w:pPr>
        <w:rPr>
          <w:rFonts w:hint="default"/>
        </w:rPr>
      </w:pPr>
      <w:r>
        <w:rPr>
          <w:rFonts w:hint="default"/>
        </w:rPr>
        <w:t>```bash</w:t>
      </w:r>
    </w:p>
    <w:p w14:paraId="7D608049">
      <w:pPr>
        <w:rPr>
          <w:rFonts w:hint="default"/>
        </w:rPr>
      </w:pPr>
      <w:r>
        <w:rPr>
          <w:rFonts w:hint="default"/>
        </w:rPr>
        <w:t>nano ~/.bashrc</w:t>
      </w:r>
    </w:p>
    <w:p w14:paraId="4F91CA1C">
      <w:pPr>
        <w:rPr>
          <w:rFonts w:hint="default"/>
        </w:rPr>
      </w:pPr>
      <w:r>
        <w:rPr>
          <w:rFonts w:hint="default"/>
        </w:rPr>
        <w:t>```</w:t>
      </w:r>
    </w:p>
    <w:p w14:paraId="322875AE">
      <w:pPr>
        <w:rPr>
          <w:rFonts w:hint="default"/>
        </w:rPr>
      </w:pPr>
    </w:p>
    <w:p w14:paraId="3B95E0AD">
      <w:pPr>
        <w:rPr>
          <w:rFonts w:hint="default"/>
        </w:rPr>
      </w:pPr>
      <w:r>
        <w:rPr>
          <w:rFonts w:hint="default"/>
        </w:rPr>
        <w:t>Add at the bottom:</w:t>
      </w:r>
    </w:p>
    <w:p w14:paraId="1D2E2ECA">
      <w:pPr>
        <w:rPr>
          <w:rFonts w:hint="default"/>
        </w:rPr>
      </w:pPr>
    </w:p>
    <w:p w14:paraId="697B298F">
      <w:pPr>
        <w:rPr>
          <w:rFonts w:hint="default"/>
        </w:rPr>
      </w:pPr>
      <w:r>
        <w:rPr>
          <w:rFonts w:hint="default"/>
        </w:rPr>
        <w:t>```bash</w:t>
      </w:r>
    </w:p>
    <w:p w14:paraId="7ABE8A81">
      <w:pPr>
        <w:rPr>
          <w:rFonts w:hint="default"/>
        </w:rPr>
      </w:pPr>
      <w:r>
        <w:rPr>
          <w:rFonts w:hint="default"/>
        </w:rPr>
        <w:t>export HADOOP_HOME=~/hadoop</w:t>
      </w:r>
    </w:p>
    <w:p w14:paraId="00E906BB">
      <w:pPr>
        <w:rPr>
          <w:rFonts w:hint="default"/>
        </w:rPr>
      </w:pPr>
      <w:r>
        <w:rPr>
          <w:rFonts w:hint="default"/>
        </w:rPr>
        <w:t>export PATH=$PATH:$HADOOP_HOME/bin</w:t>
      </w:r>
    </w:p>
    <w:p w14:paraId="7E2B4EAD">
      <w:pPr>
        <w:rPr>
          <w:rFonts w:hint="default"/>
        </w:rPr>
      </w:pPr>
      <w:r>
        <w:rPr>
          <w:rFonts w:hint="default"/>
        </w:rPr>
        <w:t>export PATH=$PATH:$HADOOP_HOME/sbin</w:t>
      </w:r>
    </w:p>
    <w:p w14:paraId="33F81A75">
      <w:pPr>
        <w:rPr>
          <w:rFonts w:hint="default"/>
        </w:rPr>
      </w:pPr>
      <w:r>
        <w:rPr>
          <w:rFonts w:hint="default"/>
        </w:rPr>
        <w:t>```</w:t>
      </w:r>
    </w:p>
    <w:p w14:paraId="23BA6618">
      <w:pPr>
        <w:rPr>
          <w:rFonts w:hint="default"/>
        </w:rPr>
      </w:pPr>
    </w:p>
    <w:p w14:paraId="40E307BA">
      <w:pPr>
        <w:rPr>
          <w:rFonts w:hint="default"/>
        </w:rPr>
      </w:pPr>
      <w:r>
        <w:rPr>
          <w:rFonts w:hint="default"/>
        </w:rPr>
        <w:t>Reload:</w:t>
      </w:r>
    </w:p>
    <w:p w14:paraId="46545645">
      <w:pPr>
        <w:rPr>
          <w:rFonts w:hint="default"/>
        </w:rPr>
      </w:pPr>
    </w:p>
    <w:p w14:paraId="4D74376C">
      <w:pPr>
        <w:rPr>
          <w:rFonts w:hint="default"/>
        </w:rPr>
      </w:pPr>
      <w:r>
        <w:rPr>
          <w:rFonts w:hint="default"/>
        </w:rPr>
        <w:t>```bash</w:t>
      </w:r>
    </w:p>
    <w:p w14:paraId="38BF07F3">
      <w:pPr>
        <w:rPr>
          <w:rFonts w:hint="default"/>
        </w:rPr>
      </w:pPr>
      <w:r>
        <w:rPr>
          <w:rFonts w:hint="default"/>
        </w:rPr>
        <w:t>source ~/.bashrc</w:t>
      </w:r>
    </w:p>
    <w:p w14:paraId="1BA2EA21">
      <w:pPr>
        <w:rPr>
          <w:rFonts w:hint="default"/>
        </w:rPr>
      </w:pPr>
      <w:r>
        <w:rPr>
          <w:rFonts w:hint="default"/>
        </w:rPr>
        <w:t>```</w:t>
      </w:r>
    </w:p>
    <w:p w14:paraId="75FD2929">
      <w:pPr>
        <w:rPr>
          <w:rFonts w:hint="default"/>
        </w:rPr>
      </w:pPr>
    </w:p>
    <w:p w14:paraId="27448478">
      <w:pPr>
        <w:rPr>
          <w:rFonts w:hint="default"/>
        </w:rPr>
      </w:pPr>
      <w:r>
        <w:rPr>
          <w:rFonts w:hint="default"/>
        </w:rPr>
        <w:t>Check Hadoop:</w:t>
      </w:r>
    </w:p>
    <w:p w14:paraId="0A414537">
      <w:pPr>
        <w:rPr>
          <w:rFonts w:hint="default"/>
        </w:rPr>
      </w:pPr>
    </w:p>
    <w:p w14:paraId="14EB2D56">
      <w:pPr>
        <w:rPr>
          <w:rFonts w:hint="default"/>
        </w:rPr>
      </w:pPr>
      <w:r>
        <w:rPr>
          <w:rFonts w:hint="default"/>
        </w:rPr>
        <w:t>```bash</w:t>
      </w:r>
    </w:p>
    <w:p w14:paraId="117D613C">
      <w:pPr>
        <w:rPr>
          <w:rFonts w:hint="default"/>
        </w:rPr>
      </w:pPr>
      <w:r>
        <w:rPr>
          <w:rFonts w:hint="default"/>
        </w:rPr>
        <w:t>hadoop version</w:t>
      </w:r>
    </w:p>
    <w:p w14:paraId="57F6370B">
      <w:pPr>
        <w:rPr>
          <w:rFonts w:hint="default"/>
        </w:rPr>
      </w:pPr>
      <w:r>
        <w:rPr>
          <w:rFonts w:hint="default"/>
        </w:rPr>
        <w:t>```</w:t>
      </w:r>
    </w:p>
    <w:p w14:paraId="45405FB6">
      <w:pPr>
        <w:rPr>
          <w:rFonts w:hint="default"/>
        </w:rPr>
      </w:pPr>
    </w:p>
    <w:p w14:paraId="5E79A96A">
      <w:pPr>
        <w:rPr>
          <w:rFonts w:hint="default"/>
        </w:rPr>
      </w:pPr>
      <w:r>
        <w:rPr>
          <w:rFonts w:hint="default"/>
        </w:rPr>
        <w:t>---</w:t>
      </w:r>
    </w:p>
    <w:p w14:paraId="44F3369F">
      <w:pPr>
        <w:rPr>
          <w:rFonts w:hint="default"/>
        </w:rPr>
      </w:pPr>
    </w:p>
    <w:p w14:paraId="100015FB">
      <w:pPr>
        <w:rPr>
          <w:rFonts w:hint="default"/>
        </w:rPr>
      </w:pPr>
      <w:r>
        <w:rPr>
          <w:rFonts w:hint="default"/>
        </w:rPr>
        <w:t># Step 4 — Create Input Folder</w:t>
      </w:r>
    </w:p>
    <w:p w14:paraId="4478797D">
      <w:pPr>
        <w:rPr>
          <w:rFonts w:hint="default"/>
        </w:rPr>
      </w:pPr>
    </w:p>
    <w:p w14:paraId="2F5A4AB4">
      <w:pPr>
        <w:rPr>
          <w:rFonts w:hint="default"/>
        </w:rPr>
      </w:pPr>
      <w:r>
        <w:rPr>
          <w:rFonts w:hint="default"/>
        </w:rPr>
        <w:t>```bash</w:t>
      </w:r>
    </w:p>
    <w:p w14:paraId="49388ADF">
      <w:pPr>
        <w:rPr>
          <w:rFonts w:hint="default"/>
        </w:rPr>
      </w:pPr>
      <w:r>
        <w:rPr>
          <w:rFonts w:hint="default"/>
        </w:rPr>
        <w:t>mkdir input</w:t>
      </w:r>
    </w:p>
    <w:p w14:paraId="6AC31AE1">
      <w:pPr>
        <w:rPr>
          <w:rFonts w:hint="default"/>
        </w:rPr>
      </w:pPr>
      <w:r>
        <w:rPr>
          <w:rFonts w:hint="default"/>
        </w:rPr>
        <w:t>```</w:t>
      </w:r>
    </w:p>
    <w:p w14:paraId="16A50D93">
      <w:pPr>
        <w:rPr>
          <w:rFonts w:hint="default"/>
        </w:rPr>
      </w:pPr>
    </w:p>
    <w:p w14:paraId="4473DB8C">
      <w:pPr>
        <w:rPr>
          <w:rFonts w:hint="default"/>
        </w:rPr>
      </w:pPr>
      <w:r>
        <w:rPr>
          <w:rFonts w:hint="default"/>
        </w:rPr>
        <w:t>Create input file:</w:t>
      </w:r>
    </w:p>
    <w:p w14:paraId="17DD525E">
      <w:pPr>
        <w:rPr>
          <w:rFonts w:hint="default"/>
        </w:rPr>
      </w:pPr>
    </w:p>
    <w:p w14:paraId="1A4CA3B4">
      <w:pPr>
        <w:rPr>
          <w:rFonts w:hint="default"/>
        </w:rPr>
      </w:pPr>
      <w:r>
        <w:rPr>
          <w:rFonts w:hint="default"/>
        </w:rPr>
        <w:t>```bash</w:t>
      </w:r>
    </w:p>
    <w:p w14:paraId="46356206">
      <w:pPr>
        <w:rPr>
          <w:rFonts w:hint="default"/>
        </w:rPr>
      </w:pPr>
      <w:r>
        <w:rPr>
          <w:rFonts w:hint="default"/>
        </w:rPr>
        <w:t>nano input/data.txt</w:t>
      </w:r>
    </w:p>
    <w:p w14:paraId="26978B6D">
      <w:pPr>
        <w:rPr>
          <w:rFonts w:hint="default"/>
        </w:rPr>
      </w:pPr>
      <w:r>
        <w:rPr>
          <w:rFonts w:hint="default"/>
        </w:rPr>
        <w:t>```</w:t>
      </w:r>
    </w:p>
    <w:p w14:paraId="19F677ED">
      <w:pPr>
        <w:rPr>
          <w:rFonts w:hint="default"/>
        </w:rPr>
      </w:pPr>
    </w:p>
    <w:p w14:paraId="36133D8A">
      <w:pPr>
        <w:rPr>
          <w:rFonts w:hint="default"/>
        </w:rPr>
      </w:pPr>
      <w:r>
        <w:rPr>
          <w:rFonts w:hint="default"/>
        </w:rPr>
        <w:t>Example content:</w:t>
      </w:r>
    </w:p>
    <w:p w14:paraId="7ADEF17B">
      <w:pPr>
        <w:rPr>
          <w:rFonts w:hint="default"/>
        </w:rPr>
      </w:pPr>
    </w:p>
    <w:p w14:paraId="7E798081">
      <w:pPr>
        <w:rPr>
          <w:rFonts w:hint="default"/>
        </w:rPr>
      </w:pPr>
      <w:r>
        <w:rPr>
          <w:rFonts w:hint="default"/>
        </w:rPr>
        <w:t>```text</w:t>
      </w:r>
    </w:p>
    <w:p w14:paraId="3AD37E33">
      <w:pPr>
        <w:rPr>
          <w:rFonts w:hint="default"/>
        </w:rPr>
      </w:pPr>
      <w:r>
        <w:rPr>
          <w:rFonts w:hint="default"/>
        </w:rPr>
        <w:t>hello hadoop</w:t>
      </w:r>
    </w:p>
    <w:p w14:paraId="6FBCF1CE">
      <w:pPr>
        <w:rPr>
          <w:rFonts w:hint="default"/>
        </w:rPr>
      </w:pPr>
      <w:r>
        <w:rPr>
          <w:rFonts w:hint="default"/>
        </w:rPr>
        <w:t>hello world</w:t>
      </w:r>
    </w:p>
    <w:p w14:paraId="6D4F3A75">
      <w:pPr>
        <w:rPr>
          <w:rFonts w:hint="default"/>
        </w:rPr>
      </w:pPr>
      <w:r>
        <w:rPr>
          <w:rFonts w:hint="default"/>
        </w:rPr>
        <w:t>big data hadoop</w:t>
      </w:r>
    </w:p>
    <w:p w14:paraId="6ECA60E5">
      <w:pPr>
        <w:rPr>
          <w:rFonts w:hint="default"/>
        </w:rPr>
      </w:pPr>
      <w:r>
        <w:rPr>
          <w:rFonts w:hint="default"/>
        </w:rPr>
        <w:t>```</w:t>
      </w:r>
    </w:p>
    <w:p w14:paraId="23F27446">
      <w:pPr>
        <w:rPr>
          <w:rFonts w:hint="default"/>
        </w:rPr>
      </w:pPr>
    </w:p>
    <w:p w14:paraId="26D99DBF">
      <w:pPr>
        <w:rPr>
          <w:rFonts w:hint="default"/>
        </w:rPr>
      </w:pPr>
      <w:r>
        <w:rPr>
          <w:rFonts w:hint="default"/>
        </w:rPr>
        <w:t>Save file.</w:t>
      </w:r>
    </w:p>
    <w:p w14:paraId="30DE675A">
      <w:pPr>
        <w:rPr>
          <w:rFonts w:hint="default"/>
        </w:rPr>
      </w:pPr>
    </w:p>
    <w:p w14:paraId="27415290">
      <w:pPr>
        <w:rPr>
          <w:rFonts w:hint="default"/>
        </w:rPr>
      </w:pPr>
      <w:r>
        <w:rPr>
          <w:rFonts w:hint="default"/>
        </w:rPr>
        <w:t>---</w:t>
      </w:r>
    </w:p>
    <w:p w14:paraId="595A7AAA">
      <w:pPr>
        <w:rPr>
          <w:rFonts w:hint="default"/>
        </w:rPr>
      </w:pPr>
    </w:p>
    <w:p w14:paraId="11CBF6D3">
      <w:pPr>
        <w:rPr>
          <w:rFonts w:hint="default"/>
        </w:rPr>
      </w:pPr>
      <w:r>
        <w:rPr>
          <w:rFonts w:hint="default"/>
        </w:rPr>
        <w:t># Step 5 — Write Java WordCount Code</w:t>
      </w:r>
    </w:p>
    <w:p w14:paraId="21D8AB04">
      <w:pPr>
        <w:rPr>
          <w:rFonts w:hint="default"/>
        </w:rPr>
      </w:pPr>
    </w:p>
    <w:p w14:paraId="67CE1CB0">
      <w:pPr>
        <w:rPr>
          <w:rFonts w:hint="default"/>
        </w:rPr>
      </w:pPr>
      <w:r>
        <w:rPr>
          <w:rFonts w:hint="default"/>
        </w:rPr>
        <w:t>Create file:</w:t>
      </w:r>
    </w:p>
    <w:p w14:paraId="48E51C7A">
      <w:pPr>
        <w:rPr>
          <w:rFonts w:hint="default"/>
        </w:rPr>
      </w:pPr>
    </w:p>
    <w:p w14:paraId="1483E2AD">
      <w:pPr>
        <w:rPr>
          <w:rFonts w:hint="default"/>
        </w:rPr>
      </w:pPr>
      <w:r>
        <w:rPr>
          <w:rFonts w:hint="default"/>
        </w:rPr>
        <w:t>```bash</w:t>
      </w:r>
    </w:p>
    <w:p w14:paraId="0B5C948A">
      <w:pPr>
        <w:rPr>
          <w:rFonts w:hint="default"/>
        </w:rPr>
      </w:pPr>
      <w:r>
        <w:rPr>
          <w:rFonts w:hint="default"/>
        </w:rPr>
        <w:t>nano WordCount.java</w:t>
      </w:r>
    </w:p>
    <w:p w14:paraId="0AF3FB61">
      <w:pPr>
        <w:rPr>
          <w:rFonts w:hint="default"/>
        </w:rPr>
      </w:pPr>
      <w:r>
        <w:rPr>
          <w:rFonts w:hint="default"/>
        </w:rPr>
        <w:t>```</w:t>
      </w:r>
    </w:p>
    <w:p w14:paraId="32AEC6BB">
      <w:pPr>
        <w:rPr>
          <w:rFonts w:hint="default"/>
        </w:rPr>
      </w:pPr>
    </w:p>
    <w:p w14:paraId="694978E1">
      <w:pPr>
        <w:rPr>
          <w:rFonts w:hint="default"/>
        </w:rPr>
      </w:pPr>
      <w:r>
        <w:rPr>
          <w:rFonts w:hint="default"/>
        </w:rPr>
        <w:t>Paste the **WordCount code** (same code you already received).</w:t>
      </w:r>
    </w:p>
    <w:p w14:paraId="2767474F">
      <w:pPr>
        <w:rPr>
          <w:rFonts w:hint="default"/>
        </w:rPr>
      </w:pPr>
    </w:p>
    <w:p w14:paraId="65FFBEFD">
      <w:pPr>
        <w:rPr>
          <w:rFonts w:hint="default"/>
        </w:rPr>
      </w:pPr>
      <w:r>
        <w:rPr>
          <w:rFonts w:hint="default"/>
        </w:rPr>
        <w:t>Save and exit.</w:t>
      </w:r>
    </w:p>
    <w:p w14:paraId="24CFACC3">
      <w:pPr>
        <w:rPr>
          <w:rFonts w:hint="default"/>
        </w:rPr>
      </w:pPr>
    </w:p>
    <w:p w14:paraId="38541A99">
      <w:pPr>
        <w:rPr>
          <w:rFonts w:hint="default"/>
        </w:rPr>
      </w:pPr>
      <w:r>
        <w:rPr>
          <w:rFonts w:hint="default"/>
        </w:rPr>
        <w:t>---</w:t>
      </w:r>
    </w:p>
    <w:p w14:paraId="7E434F6F">
      <w:pPr>
        <w:rPr>
          <w:rFonts w:hint="default"/>
        </w:rPr>
      </w:pPr>
    </w:p>
    <w:p w14:paraId="096E4EAB">
      <w:pPr>
        <w:rPr>
          <w:rFonts w:hint="default"/>
        </w:rPr>
      </w:pPr>
      <w:r>
        <w:rPr>
          <w:rFonts w:hint="default"/>
        </w:rPr>
        <w:t># Step 6 — Compile the Code</w:t>
      </w:r>
    </w:p>
    <w:p w14:paraId="45892424">
      <w:pPr>
        <w:rPr>
          <w:rFonts w:hint="default"/>
        </w:rPr>
      </w:pPr>
    </w:p>
    <w:p w14:paraId="36ADA0BE">
      <w:pPr>
        <w:rPr>
          <w:rFonts w:hint="default"/>
        </w:rPr>
      </w:pPr>
      <w:r>
        <w:rPr>
          <w:rFonts w:hint="default"/>
        </w:rPr>
        <w:t>Run:</w:t>
      </w:r>
    </w:p>
    <w:p w14:paraId="14686284">
      <w:pPr>
        <w:rPr>
          <w:rFonts w:hint="default"/>
        </w:rPr>
      </w:pPr>
    </w:p>
    <w:p w14:paraId="1503BAA9">
      <w:pPr>
        <w:rPr>
          <w:rFonts w:hint="default"/>
        </w:rPr>
      </w:pPr>
      <w:r>
        <w:rPr>
          <w:rFonts w:hint="default"/>
        </w:rPr>
        <w:t>```bash</w:t>
      </w:r>
    </w:p>
    <w:p w14:paraId="5ABE3E13">
      <w:pPr>
        <w:rPr>
          <w:rFonts w:hint="default"/>
        </w:rPr>
      </w:pPr>
      <w:r>
        <w:rPr>
          <w:rFonts w:hint="default"/>
        </w:rPr>
        <w:t>javac -classpath `hadoop classpath` WordCount.java</w:t>
      </w:r>
    </w:p>
    <w:p w14:paraId="50C08226">
      <w:pPr>
        <w:rPr>
          <w:rFonts w:hint="default"/>
        </w:rPr>
      </w:pPr>
      <w:r>
        <w:rPr>
          <w:rFonts w:hint="default"/>
        </w:rPr>
        <w:t>```</w:t>
      </w:r>
    </w:p>
    <w:p w14:paraId="1926791E">
      <w:pPr>
        <w:rPr>
          <w:rFonts w:hint="default"/>
        </w:rPr>
      </w:pPr>
    </w:p>
    <w:p w14:paraId="5827EDA9">
      <w:pPr>
        <w:rPr>
          <w:rFonts w:hint="default"/>
        </w:rPr>
      </w:pPr>
      <w:r>
        <w:rPr>
          <w:rFonts w:hint="default"/>
        </w:rPr>
        <w:t>If successful you will see:</w:t>
      </w:r>
    </w:p>
    <w:p w14:paraId="083ADC0F">
      <w:pPr>
        <w:rPr>
          <w:rFonts w:hint="default"/>
        </w:rPr>
      </w:pPr>
    </w:p>
    <w:p w14:paraId="574ED500">
      <w:pPr>
        <w:rPr>
          <w:rFonts w:hint="default"/>
        </w:rPr>
      </w:pPr>
      <w:r>
        <w:rPr>
          <w:rFonts w:hint="default"/>
        </w:rPr>
        <w:t>```text</w:t>
      </w:r>
    </w:p>
    <w:p w14:paraId="5D8036B2">
      <w:pPr>
        <w:rPr>
          <w:rFonts w:hint="default"/>
        </w:rPr>
      </w:pPr>
      <w:r>
        <w:rPr>
          <w:rFonts w:hint="default"/>
        </w:rPr>
        <w:t>WordCount.class</w:t>
      </w:r>
    </w:p>
    <w:p w14:paraId="348E0DC6">
      <w:pPr>
        <w:rPr>
          <w:rFonts w:hint="default"/>
        </w:rPr>
      </w:pPr>
      <w:r>
        <w:rPr>
          <w:rFonts w:hint="default"/>
        </w:rPr>
        <w:t>WordCount$TokenizerMapper.class</w:t>
      </w:r>
    </w:p>
    <w:p w14:paraId="4A7822E3">
      <w:pPr>
        <w:rPr>
          <w:rFonts w:hint="default"/>
        </w:rPr>
      </w:pPr>
      <w:r>
        <w:rPr>
          <w:rFonts w:hint="default"/>
        </w:rPr>
        <w:t>WordCount$IntSumReducer.class</w:t>
      </w:r>
    </w:p>
    <w:p w14:paraId="3D33D76D">
      <w:pPr>
        <w:rPr>
          <w:rFonts w:hint="default"/>
        </w:rPr>
      </w:pPr>
      <w:r>
        <w:rPr>
          <w:rFonts w:hint="default"/>
        </w:rPr>
        <w:t>```</w:t>
      </w:r>
    </w:p>
    <w:p w14:paraId="4D160085">
      <w:pPr>
        <w:rPr>
          <w:rFonts w:hint="default"/>
        </w:rPr>
      </w:pPr>
    </w:p>
    <w:p w14:paraId="3E12EABF">
      <w:pPr>
        <w:rPr>
          <w:rFonts w:hint="default"/>
        </w:rPr>
      </w:pPr>
      <w:r>
        <w:rPr>
          <w:rFonts w:hint="default"/>
        </w:rPr>
        <w:t>---</w:t>
      </w:r>
    </w:p>
    <w:p w14:paraId="23BB3D4D">
      <w:pPr>
        <w:rPr>
          <w:rFonts w:hint="default"/>
        </w:rPr>
      </w:pPr>
    </w:p>
    <w:p w14:paraId="023873ED">
      <w:pPr>
        <w:rPr>
          <w:rFonts w:hint="default"/>
        </w:rPr>
      </w:pPr>
      <w:r>
        <w:rPr>
          <w:rFonts w:hint="default"/>
        </w:rPr>
        <w:t># Step 7 — Create JAR File</w:t>
      </w:r>
    </w:p>
    <w:p w14:paraId="7EA6387C">
      <w:pPr>
        <w:rPr>
          <w:rFonts w:hint="default"/>
        </w:rPr>
      </w:pPr>
    </w:p>
    <w:p w14:paraId="3C445ACE">
      <w:pPr>
        <w:rPr>
          <w:rFonts w:hint="default"/>
        </w:rPr>
      </w:pPr>
      <w:r>
        <w:rPr>
          <w:rFonts w:hint="default"/>
        </w:rPr>
        <w:t>```bash</w:t>
      </w:r>
    </w:p>
    <w:p w14:paraId="135288AB">
      <w:pPr>
        <w:rPr>
          <w:rFonts w:hint="default"/>
        </w:rPr>
      </w:pPr>
      <w:r>
        <w:rPr>
          <w:rFonts w:hint="default"/>
        </w:rPr>
        <w:t>jar cf wordcount.jar WordCount*.class</w:t>
      </w:r>
    </w:p>
    <w:p w14:paraId="25DD5E9B">
      <w:pPr>
        <w:rPr>
          <w:rFonts w:hint="default"/>
        </w:rPr>
      </w:pPr>
      <w:r>
        <w:rPr>
          <w:rFonts w:hint="default"/>
        </w:rPr>
        <w:t>```</w:t>
      </w:r>
    </w:p>
    <w:p w14:paraId="33C01A32">
      <w:pPr>
        <w:rPr>
          <w:rFonts w:hint="default"/>
        </w:rPr>
      </w:pPr>
    </w:p>
    <w:p w14:paraId="712B11A3">
      <w:pPr>
        <w:rPr>
          <w:rFonts w:hint="default"/>
        </w:rPr>
      </w:pPr>
      <w:r>
        <w:rPr>
          <w:rFonts w:hint="default"/>
        </w:rPr>
        <w:t>Check:</w:t>
      </w:r>
    </w:p>
    <w:p w14:paraId="18D2F55F">
      <w:pPr>
        <w:rPr>
          <w:rFonts w:hint="default"/>
        </w:rPr>
      </w:pPr>
    </w:p>
    <w:p w14:paraId="3940F172">
      <w:pPr>
        <w:rPr>
          <w:rFonts w:hint="default"/>
        </w:rPr>
      </w:pPr>
      <w:r>
        <w:rPr>
          <w:rFonts w:hint="default"/>
        </w:rPr>
        <w:t>```bash</w:t>
      </w:r>
    </w:p>
    <w:p w14:paraId="7202DD98">
      <w:pPr>
        <w:rPr>
          <w:rFonts w:hint="default"/>
        </w:rPr>
      </w:pPr>
      <w:r>
        <w:rPr>
          <w:rFonts w:hint="default"/>
        </w:rPr>
        <w:t>ls</w:t>
      </w:r>
    </w:p>
    <w:p w14:paraId="7446F0E6">
      <w:pPr>
        <w:rPr>
          <w:rFonts w:hint="default"/>
        </w:rPr>
      </w:pPr>
      <w:r>
        <w:rPr>
          <w:rFonts w:hint="default"/>
        </w:rPr>
        <w:t>```</w:t>
      </w:r>
    </w:p>
    <w:p w14:paraId="2699B7A8">
      <w:pPr>
        <w:rPr>
          <w:rFonts w:hint="default"/>
        </w:rPr>
      </w:pPr>
    </w:p>
    <w:p w14:paraId="4184049F">
      <w:pPr>
        <w:rPr>
          <w:rFonts w:hint="default"/>
        </w:rPr>
      </w:pPr>
      <w:r>
        <w:rPr>
          <w:rFonts w:hint="default"/>
        </w:rPr>
        <w:t>You should see:</w:t>
      </w:r>
    </w:p>
    <w:p w14:paraId="73841A7F">
      <w:pPr>
        <w:rPr>
          <w:rFonts w:hint="default"/>
        </w:rPr>
      </w:pPr>
    </w:p>
    <w:p w14:paraId="0D9176F2">
      <w:pPr>
        <w:rPr>
          <w:rFonts w:hint="default"/>
        </w:rPr>
      </w:pPr>
      <w:r>
        <w:rPr>
          <w:rFonts w:hint="default"/>
        </w:rPr>
        <w:t>```text</w:t>
      </w:r>
    </w:p>
    <w:p w14:paraId="1CF8D56A">
      <w:pPr>
        <w:rPr>
          <w:rFonts w:hint="default"/>
        </w:rPr>
      </w:pPr>
      <w:r>
        <w:rPr>
          <w:rFonts w:hint="default"/>
        </w:rPr>
        <w:t>wordcount.jar</w:t>
      </w:r>
    </w:p>
    <w:p w14:paraId="1C873C1D">
      <w:pPr>
        <w:rPr>
          <w:rFonts w:hint="default"/>
        </w:rPr>
      </w:pPr>
      <w:r>
        <w:rPr>
          <w:rFonts w:hint="default"/>
        </w:rPr>
        <w:t>```</w:t>
      </w:r>
    </w:p>
    <w:p w14:paraId="45A5A564">
      <w:pPr>
        <w:rPr>
          <w:rFonts w:hint="default"/>
        </w:rPr>
      </w:pPr>
    </w:p>
    <w:p w14:paraId="6BFBAD29">
      <w:pPr>
        <w:rPr>
          <w:rFonts w:hint="default"/>
        </w:rPr>
      </w:pPr>
      <w:r>
        <w:rPr>
          <w:rFonts w:hint="default"/>
        </w:rPr>
        <w:t>---</w:t>
      </w:r>
    </w:p>
    <w:p w14:paraId="0F63ACE8">
      <w:pPr>
        <w:rPr>
          <w:rFonts w:hint="default"/>
        </w:rPr>
      </w:pPr>
    </w:p>
    <w:p w14:paraId="5121627C">
      <w:pPr>
        <w:rPr>
          <w:rFonts w:hint="default"/>
        </w:rPr>
      </w:pPr>
      <w:r>
        <w:rPr>
          <w:rFonts w:hint="default"/>
        </w:rPr>
        <w:t># Step 8 — Run the MapReduce Job</w:t>
      </w:r>
    </w:p>
    <w:p w14:paraId="443C6184">
      <w:pPr>
        <w:rPr>
          <w:rFonts w:hint="default"/>
        </w:rPr>
      </w:pPr>
    </w:p>
    <w:p w14:paraId="77489F36">
      <w:pPr>
        <w:rPr>
          <w:rFonts w:hint="default"/>
        </w:rPr>
      </w:pPr>
      <w:r>
        <w:rPr>
          <w:rFonts w:hint="default"/>
        </w:rPr>
        <w:t>Run:</w:t>
      </w:r>
    </w:p>
    <w:p w14:paraId="6A97564A">
      <w:pPr>
        <w:rPr>
          <w:rFonts w:hint="default"/>
        </w:rPr>
      </w:pPr>
    </w:p>
    <w:p w14:paraId="516C15F0">
      <w:pPr>
        <w:rPr>
          <w:rFonts w:hint="default"/>
        </w:rPr>
      </w:pPr>
      <w:r>
        <w:rPr>
          <w:rFonts w:hint="default"/>
        </w:rPr>
        <w:t>```bash</w:t>
      </w:r>
    </w:p>
    <w:p w14:paraId="2E2705E5">
      <w:pPr>
        <w:rPr>
          <w:rFonts w:hint="default"/>
        </w:rPr>
      </w:pPr>
      <w:r>
        <w:rPr>
          <w:rFonts w:hint="default"/>
        </w:rPr>
        <w:t>hadoop jar wordcount.jar WordCount input output</w:t>
      </w:r>
    </w:p>
    <w:p w14:paraId="7E11D6E1">
      <w:pPr>
        <w:rPr>
          <w:rFonts w:hint="default"/>
        </w:rPr>
      </w:pPr>
      <w:r>
        <w:rPr>
          <w:rFonts w:hint="default"/>
        </w:rPr>
        <w:t>```</w:t>
      </w:r>
    </w:p>
    <w:p w14:paraId="027A9EF5">
      <w:pPr>
        <w:rPr>
          <w:rFonts w:hint="default"/>
        </w:rPr>
      </w:pPr>
    </w:p>
    <w:p w14:paraId="1398A43E">
      <w:pPr>
        <w:rPr>
          <w:rFonts w:hint="default"/>
        </w:rPr>
      </w:pPr>
      <w:r>
        <w:rPr>
          <w:rFonts w:hint="default"/>
        </w:rPr>
        <w:t>Explanation:</w:t>
      </w:r>
    </w:p>
    <w:p w14:paraId="0E164CA5">
      <w:pPr>
        <w:rPr>
          <w:rFonts w:hint="default"/>
        </w:rPr>
      </w:pPr>
    </w:p>
    <w:p w14:paraId="209863B3">
      <w:pPr>
        <w:rPr>
          <w:rFonts w:hint="default"/>
        </w:rPr>
      </w:pPr>
      <w:r>
        <w:rPr>
          <w:rFonts w:hint="default"/>
        </w:rPr>
        <w:t>| Parameter     | Meaning          |</w:t>
      </w:r>
    </w:p>
    <w:p w14:paraId="4A530C5F">
      <w:pPr>
        <w:rPr>
          <w:rFonts w:hint="default"/>
        </w:rPr>
      </w:pPr>
      <w:r>
        <w:rPr>
          <w:rFonts w:hint="default"/>
        </w:rPr>
        <w:t>| ------------- | ---------------- |</w:t>
      </w:r>
    </w:p>
    <w:p w14:paraId="748BABBD">
      <w:pPr>
        <w:rPr>
          <w:rFonts w:hint="default"/>
        </w:rPr>
      </w:pPr>
      <w:r>
        <w:rPr>
          <w:rFonts w:hint="default"/>
        </w:rPr>
        <w:t>| wordcount.jar | compiled program |</w:t>
      </w:r>
    </w:p>
    <w:p w14:paraId="2A03519C">
      <w:pPr>
        <w:rPr>
          <w:rFonts w:hint="default"/>
        </w:rPr>
      </w:pPr>
      <w:r>
        <w:rPr>
          <w:rFonts w:hint="default"/>
        </w:rPr>
        <w:t>| WordCount     | main class       |</w:t>
      </w:r>
    </w:p>
    <w:p w14:paraId="0936F0DD">
      <w:pPr>
        <w:rPr>
          <w:rFonts w:hint="default"/>
        </w:rPr>
      </w:pPr>
      <w:r>
        <w:rPr>
          <w:rFonts w:hint="default"/>
        </w:rPr>
        <w:t>| input         | input folder     |</w:t>
      </w:r>
    </w:p>
    <w:p w14:paraId="54B02D93">
      <w:pPr>
        <w:rPr>
          <w:rFonts w:hint="default"/>
        </w:rPr>
      </w:pPr>
      <w:r>
        <w:rPr>
          <w:rFonts w:hint="default"/>
        </w:rPr>
        <w:t>| output        | output folder    |</w:t>
      </w:r>
    </w:p>
    <w:p w14:paraId="752402C2">
      <w:pPr>
        <w:rPr>
          <w:rFonts w:hint="default"/>
        </w:rPr>
      </w:pPr>
    </w:p>
    <w:p w14:paraId="23A0CDAB">
      <w:pPr>
        <w:rPr>
          <w:rFonts w:hint="default"/>
        </w:rPr>
      </w:pPr>
      <w:r>
        <w:rPr>
          <w:rFonts w:hint="default"/>
        </w:rPr>
        <w:t>---</w:t>
      </w:r>
    </w:p>
    <w:p w14:paraId="5AF167C2">
      <w:pPr>
        <w:rPr>
          <w:rFonts w:hint="default"/>
        </w:rPr>
      </w:pPr>
    </w:p>
    <w:p w14:paraId="6D78A2D8">
      <w:pPr>
        <w:rPr>
          <w:rFonts w:hint="default"/>
        </w:rPr>
      </w:pPr>
      <w:r>
        <w:rPr>
          <w:rFonts w:hint="default"/>
        </w:rPr>
        <w:t># Step 9 — Check Output</w:t>
      </w:r>
    </w:p>
    <w:p w14:paraId="12F8C79C">
      <w:pPr>
        <w:rPr>
          <w:rFonts w:hint="default"/>
        </w:rPr>
      </w:pPr>
    </w:p>
    <w:p w14:paraId="265D2E61">
      <w:pPr>
        <w:rPr>
          <w:rFonts w:hint="default"/>
        </w:rPr>
      </w:pPr>
      <w:r>
        <w:rPr>
          <w:rFonts w:hint="default"/>
        </w:rPr>
        <w:t>```bash</w:t>
      </w:r>
    </w:p>
    <w:p w14:paraId="63A82043">
      <w:pPr>
        <w:rPr>
          <w:rFonts w:hint="default"/>
        </w:rPr>
      </w:pPr>
      <w:r>
        <w:rPr>
          <w:rFonts w:hint="default"/>
        </w:rPr>
        <w:t>cat output/part-r-00000</w:t>
      </w:r>
    </w:p>
    <w:p w14:paraId="298408F8">
      <w:pPr>
        <w:rPr>
          <w:rFonts w:hint="default"/>
        </w:rPr>
      </w:pPr>
      <w:r>
        <w:rPr>
          <w:rFonts w:hint="default"/>
        </w:rPr>
        <w:t>```</w:t>
      </w:r>
    </w:p>
    <w:p w14:paraId="6413ED45">
      <w:pPr>
        <w:rPr>
          <w:rFonts w:hint="default"/>
        </w:rPr>
      </w:pPr>
    </w:p>
    <w:p w14:paraId="5B6DC1F2">
      <w:pPr>
        <w:rPr>
          <w:rFonts w:hint="default"/>
        </w:rPr>
      </w:pPr>
      <w:r>
        <w:rPr>
          <w:rFonts w:hint="default"/>
        </w:rPr>
        <w:t>Example result:</w:t>
      </w:r>
    </w:p>
    <w:p w14:paraId="79A9F2CC">
      <w:pPr>
        <w:rPr>
          <w:rFonts w:hint="default"/>
        </w:rPr>
      </w:pPr>
    </w:p>
    <w:p w14:paraId="73F83AA2">
      <w:pPr>
        <w:rPr>
          <w:rFonts w:hint="default"/>
        </w:rPr>
      </w:pPr>
      <w:r>
        <w:rPr>
          <w:rFonts w:hint="default"/>
        </w:rPr>
        <w:t>```text</w:t>
      </w:r>
    </w:p>
    <w:p w14:paraId="11581677">
      <w:pPr>
        <w:rPr>
          <w:rFonts w:hint="default"/>
        </w:rPr>
      </w:pPr>
      <w:r>
        <w:rPr>
          <w:rFonts w:hint="default"/>
        </w:rPr>
        <w:t>big 1</w:t>
      </w:r>
    </w:p>
    <w:p w14:paraId="20FB9C7A">
      <w:pPr>
        <w:rPr>
          <w:rFonts w:hint="default"/>
        </w:rPr>
      </w:pPr>
      <w:r>
        <w:rPr>
          <w:rFonts w:hint="default"/>
        </w:rPr>
        <w:t>data 1</w:t>
      </w:r>
    </w:p>
    <w:p w14:paraId="2E460683">
      <w:pPr>
        <w:rPr>
          <w:rFonts w:hint="default"/>
        </w:rPr>
      </w:pPr>
      <w:r>
        <w:rPr>
          <w:rFonts w:hint="default"/>
        </w:rPr>
        <w:t>hadoop 2</w:t>
      </w:r>
    </w:p>
    <w:p w14:paraId="0FE2ADBB">
      <w:pPr>
        <w:rPr>
          <w:rFonts w:hint="default"/>
        </w:rPr>
      </w:pPr>
      <w:r>
        <w:rPr>
          <w:rFonts w:hint="default"/>
        </w:rPr>
        <w:t>hello 2</w:t>
      </w:r>
    </w:p>
    <w:p w14:paraId="0630E4D3">
      <w:pPr>
        <w:rPr>
          <w:rFonts w:hint="default"/>
        </w:rPr>
      </w:pPr>
      <w:r>
        <w:rPr>
          <w:rFonts w:hint="default"/>
        </w:rPr>
        <w:t>world 1</w:t>
      </w:r>
    </w:p>
    <w:p w14:paraId="220B487F">
      <w:pPr>
        <w:rPr>
          <w:rFonts w:hint="default"/>
        </w:rPr>
      </w:pPr>
      <w:r>
        <w:rPr>
          <w:rFonts w:hint="default"/>
        </w:rPr>
        <w:t>```</w:t>
      </w:r>
    </w:p>
    <w:p w14:paraId="0CDC5F2E">
      <w:pPr>
        <w:rPr>
          <w:rFonts w:hint="default"/>
        </w:rPr>
      </w:pPr>
    </w:p>
    <w:p w14:paraId="52989DF9">
      <w:pPr>
        <w:rPr>
          <w:rFonts w:hint="default"/>
        </w:rPr>
      </w:pPr>
      <w:r>
        <w:rPr>
          <w:rFonts w:hint="default"/>
        </w:rPr>
        <w:t>---</w:t>
      </w:r>
    </w:p>
    <w:p w14:paraId="2D449B3E">
      <w:pPr>
        <w:rPr>
          <w:rFonts w:hint="default"/>
        </w:rPr>
      </w:pPr>
    </w:p>
    <w:p w14:paraId="79062F31">
      <w:pPr>
        <w:rPr>
          <w:rFonts w:hint="default"/>
        </w:rPr>
      </w:pPr>
      <w:r>
        <w:rPr>
          <w:rFonts w:hint="default"/>
        </w:rPr>
        <w:t># Important Note</w:t>
      </w:r>
    </w:p>
    <w:p w14:paraId="77EB73CF">
      <w:pPr>
        <w:rPr>
          <w:rFonts w:hint="default"/>
        </w:rPr>
      </w:pPr>
    </w:p>
    <w:p w14:paraId="6ED48505">
      <w:pPr>
        <w:rPr>
          <w:rFonts w:hint="default"/>
        </w:rPr>
      </w:pPr>
      <w:r>
        <w:rPr>
          <w:rFonts w:hint="default"/>
        </w:rPr>
        <w:t>If you run again you must delete output:</w:t>
      </w:r>
    </w:p>
    <w:p w14:paraId="35378B31">
      <w:pPr>
        <w:rPr>
          <w:rFonts w:hint="default"/>
        </w:rPr>
      </w:pPr>
    </w:p>
    <w:p w14:paraId="203CA1DB">
      <w:pPr>
        <w:rPr>
          <w:rFonts w:hint="default"/>
        </w:rPr>
      </w:pPr>
      <w:r>
        <w:rPr>
          <w:rFonts w:hint="default"/>
        </w:rPr>
        <w:t>```bash</w:t>
      </w:r>
    </w:p>
    <w:p w14:paraId="449C0E2B">
      <w:pPr>
        <w:rPr>
          <w:rFonts w:hint="default"/>
        </w:rPr>
      </w:pPr>
      <w:r>
        <w:rPr>
          <w:rFonts w:hint="default"/>
        </w:rPr>
        <w:t>rm -r output</w:t>
      </w:r>
    </w:p>
    <w:p w14:paraId="36FBB5E0">
      <w:pPr>
        <w:rPr>
          <w:rFonts w:hint="default"/>
        </w:rPr>
      </w:pPr>
      <w:r>
        <w:rPr>
          <w:rFonts w:hint="default"/>
        </w:rPr>
        <w:t>```</w:t>
      </w:r>
    </w:p>
    <w:p w14:paraId="7ED1330E">
      <w:pPr>
        <w:rPr>
          <w:rFonts w:hint="default"/>
        </w:rPr>
      </w:pPr>
    </w:p>
    <w:p w14:paraId="65D9E8F7">
      <w:pPr>
        <w:rPr>
          <w:rFonts w:hint="default"/>
        </w:rPr>
      </w:pPr>
      <w:r>
        <w:rPr>
          <w:rFonts w:hint="default"/>
        </w:rPr>
        <w:t>---</w:t>
      </w:r>
    </w:p>
    <w:p w14:paraId="7A9C382D">
      <w:pPr>
        <w:rPr>
          <w:rFonts w:hint="default"/>
        </w:rPr>
      </w:pPr>
    </w:p>
    <w:p w14:paraId="5F92ECE1">
      <w:pPr>
        <w:rPr>
          <w:rFonts w:hint="default"/>
        </w:rPr>
      </w:pPr>
      <w:r>
        <w:rPr>
          <w:rFonts w:hint="default"/>
        </w:rPr>
        <w:t># Part 3 — Steps on Windows</w:t>
      </w:r>
    </w:p>
    <w:p w14:paraId="2EA48D5A">
      <w:pPr>
        <w:rPr>
          <w:rFonts w:hint="default"/>
        </w:rPr>
      </w:pPr>
    </w:p>
    <w:p w14:paraId="329A35B9">
      <w:pPr>
        <w:rPr>
          <w:rFonts w:hint="default"/>
        </w:rPr>
      </w:pPr>
      <w:r>
        <w:rPr>
          <w:rFonts w:hint="default"/>
        </w:rPr>
        <w:t>You can run Hadoop on Windows but most students run it using:</w:t>
      </w:r>
    </w:p>
    <w:p w14:paraId="35227BA8">
      <w:pPr>
        <w:rPr>
          <w:rFonts w:hint="default"/>
        </w:rPr>
      </w:pPr>
    </w:p>
    <w:p w14:paraId="2DC9EC26">
      <w:pPr>
        <w:rPr>
          <w:rFonts w:hint="default"/>
        </w:rPr>
      </w:pPr>
      <w:r>
        <w:rPr>
          <w:rFonts w:hint="default"/>
        </w:rPr>
        <w:t>* **Oracle VM VirtualBox**</w:t>
      </w:r>
    </w:p>
    <w:p w14:paraId="471BE3F2">
      <w:pPr>
        <w:rPr>
          <w:rFonts w:hint="default"/>
        </w:rPr>
      </w:pPr>
      <w:r>
        <w:rPr>
          <w:rFonts w:hint="default"/>
        </w:rPr>
        <w:t>* Ubuntu inside it</w:t>
      </w:r>
    </w:p>
    <w:p w14:paraId="339C6733">
      <w:pPr>
        <w:rPr>
          <w:rFonts w:hint="default"/>
        </w:rPr>
      </w:pPr>
    </w:p>
    <w:p w14:paraId="70E7B516">
      <w:pPr>
        <w:rPr>
          <w:rFonts w:hint="default"/>
        </w:rPr>
      </w:pPr>
      <w:r>
        <w:rPr>
          <w:rFonts w:hint="default"/>
        </w:rPr>
        <w:t>However here is the **direct Windows way**.</w:t>
      </w:r>
    </w:p>
    <w:p w14:paraId="194C7325">
      <w:pPr>
        <w:rPr>
          <w:rFonts w:hint="default"/>
        </w:rPr>
      </w:pPr>
    </w:p>
    <w:p w14:paraId="54F1858B">
      <w:pPr>
        <w:rPr>
          <w:rFonts w:hint="default"/>
        </w:rPr>
      </w:pPr>
      <w:r>
        <w:rPr>
          <w:rFonts w:hint="default"/>
        </w:rPr>
        <w:t>---</w:t>
      </w:r>
    </w:p>
    <w:p w14:paraId="47741E12">
      <w:pPr>
        <w:rPr>
          <w:rFonts w:hint="default"/>
        </w:rPr>
      </w:pPr>
    </w:p>
    <w:p w14:paraId="58DCBF22">
      <w:pPr>
        <w:rPr>
          <w:rFonts w:hint="default"/>
        </w:rPr>
      </w:pPr>
      <w:r>
        <w:rPr>
          <w:rFonts w:hint="default"/>
        </w:rPr>
        <w:t># Step 1 — Install Java</w:t>
      </w:r>
    </w:p>
    <w:p w14:paraId="5686D647">
      <w:pPr>
        <w:rPr>
          <w:rFonts w:hint="default"/>
        </w:rPr>
      </w:pPr>
    </w:p>
    <w:p w14:paraId="6873A9F6">
      <w:pPr>
        <w:rPr>
          <w:rFonts w:hint="default"/>
        </w:rPr>
      </w:pPr>
      <w:r>
        <w:rPr>
          <w:rFonts w:hint="default"/>
        </w:rPr>
        <w:t>Install **Java Development Kit**.</w:t>
      </w:r>
    </w:p>
    <w:p w14:paraId="6498DE8F">
      <w:pPr>
        <w:rPr>
          <w:rFonts w:hint="default"/>
        </w:rPr>
      </w:pPr>
    </w:p>
    <w:p w14:paraId="47D92A91">
      <w:pPr>
        <w:rPr>
          <w:rFonts w:hint="default"/>
        </w:rPr>
      </w:pPr>
      <w:r>
        <w:rPr>
          <w:rFonts w:hint="default"/>
        </w:rPr>
        <w:t>Check in **Command Prompt**:</w:t>
      </w:r>
    </w:p>
    <w:p w14:paraId="737C411B">
      <w:pPr>
        <w:rPr>
          <w:rFonts w:hint="default"/>
        </w:rPr>
      </w:pPr>
    </w:p>
    <w:p w14:paraId="3A0866A8">
      <w:pPr>
        <w:rPr>
          <w:rFonts w:hint="default"/>
        </w:rPr>
      </w:pPr>
      <w:r>
        <w:rPr>
          <w:rFonts w:hint="default"/>
        </w:rPr>
        <w:t>```cmd</w:t>
      </w:r>
    </w:p>
    <w:p w14:paraId="3F085969">
      <w:pPr>
        <w:rPr>
          <w:rFonts w:hint="default"/>
        </w:rPr>
      </w:pPr>
      <w:r>
        <w:rPr>
          <w:rFonts w:hint="default"/>
        </w:rPr>
        <w:t>java -version</w:t>
      </w:r>
    </w:p>
    <w:p w14:paraId="0824CC72">
      <w:pPr>
        <w:rPr>
          <w:rFonts w:hint="default"/>
        </w:rPr>
      </w:pPr>
      <w:r>
        <w:rPr>
          <w:rFonts w:hint="default"/>
        </w:rPr>
        <w:t>```</w:t>
      </w:r>
    </w:p>
    <w:p w14:paraId="586A294B">
      <w:pPr>
        <w:rPr>
          <w:rFonts w:hint="default"/>
        </w:rPr>
      </w:pPr>
    </w:p>
    <w:p w14:paraId="460A68A5">
      <w:pPr>
        <w:rPr>
          <w:rFonts w:hint="default"/>
        </w:rPr>
      </w:pPr>
      <w:r>
        <w:rPr>
          <w:rFonts w:hint="default"/>
        </w:rPr>
        <w:t>---</w:t>
      </w:r>
    </w:p>
    <w:p w14:paraId="680B9B7B">
      <w:pPr>
        <w:rPr>
          <w:rFonts w:hint="default"/>
        </w:rPr>
      </w:pPr>
    </w:p>
    <w:p w14:paraId="52F148EF">
      <w:pPr>
        <w:rPr>
          <w:rFonts w:hint="default"/>
        </w:rPr>
      </w:pPr>
      <w:r>
        <w:rPr>
          <w:rFonts w:hint="default"/>
        </w:rPr>
        <w:t># Step 2 — Download Hadoop</w:t>
      </w:r>
    </w:p>
    <w:p w14:paraId="7D081CA6">
      <w:pPr>
        <w:rPr>
          <w:rFonts w:hint="default"/>
        </w:rPr>
      </w:pPr>
    </w:p>
    <w:p w14:paraId="55312574">
      <w:pPr>
        <w:rPr>
          <w:rFonts w:hint="default"/>
        </w:rPr>
      </w:pPr>
      <w:r>
        <w:rPr>
          <w:rFonts w:hint="default"/>
        </w:rPr>
        <w:t>Download from:</w:t>
      </w:r>
    </w:p>
    <w:p w14:paraId="698BB6BE">
      <w:pPr>
        <w:rPr>
          <w:rFonts w:hint="default"/>
        </w:rPr>
      </w:pPr>
    </w:p>
    <w:p w14:paraId="64B4F36A">
      <w:pPr>
        <w:rPr>
          <w:rFonts w:hint="default"/>
        </w:rPr>
      </w:pPr>
      <w:r>
        <w:rPr>
          <w:rFonts w:hint="default"/>
        </w:rPr>
        <w:t>```</w:t>
      </w:r>
    </w:p>
    <w:p w14:paraId="11E73C61">
      <w:pPr>
        <w:rPr>
          <w:rFonts w:hint="default"/>
        </w:rPr>
      </w:pPr>
      <w:r>
        <w:rPr>
          <w:rFonts w:hint="default"/>
        </w:rPr>
        <w:t>https://hadoop.apache.org</w:t>
      </w:r>
    </w:p>
    <w:p w14:paraId="4C472DDB">
      <w:pPr>
        <w:rPr>
          <w:rFonts w:hint="default"/>
        </w:rPr>
      </w:pPr>
      <w:r>
        <w:rPr>
          <w:rFonts w:hint="default"/>
        </w:rPr>
        <w:t>```</w:t>
      </w:r>
    </w:p>
    <w:p w14:paraId="46EAD625">
      <w:pPr>
        <w:rPr>
          <w:rFonts w:hint="default"/>
        </w:rPr>
      </w:pPr>
    </w:p>
    <w:p w14:paraId="345BD983">
      <w:pPr>
        <w:rPr>
          <w:rFonts w:hint="default"/>
        </w:rPr>
      </w:pPr>
      <w:r>
        <w:rPr>
          <w:rFonts w:hint="default"/>
        </w:rPr>
        <w:t>Extract to:</w:t>
      </w:r>
    </w:p>
    <w:p w14:paraId="581B4DC3">
      <w:pPr>
        <w:rPr>
          <w:rFonts w:hint="default"/>
        </w:rPr>
      </w:pPr>
    </w:p>
    <w:p w14:paraId="4CCE12A6">
      <w:pPr>
        <w:rPr>
          <w:rFonts w:hint="default"/>
        </w:rPr>
      </w:pPr>
      <w:r>
        <w:rPr>
          <w:rFonts w:hint="default"/>
        </w:rPr>
        <w:t>```</w:t>
      </w:r>
    </w:p>
    <w:p w14:paraId="5ACB5B31">
      <w:pPr>
        <w:rPr>
          <w:rFonts w:hint="default"/>
        </w:rPr>
      </w:pPr>
      <w:r>
        <w:rPr>
          <w:rFonts w:hint="default"/>
        </w:rPr>
        <w:t>C:\hadoop</w:t>
      </w:r>
    </w:p>
    <w:p w14:paraId="7D29E90B">
      <w:pPr>
        <w:rPr>
          <w:rFonts w:hint="default"/>
        </w:rPr>
      </w:pPr>
      <w:r>
        <w:rPr>
          <w:rFonts w:hint="default"/>
        </w:rPr>
        <w:t>```</w:t>
      </w:r>
    </w:p>
    <w:p w14:paraId="2D5C3C4A">
      <w:pPr>
        <w:rPr>
          <w:rFonts w:hint="default"/>
        </w:rPr>
      </w:pPr>
    </w:p>
    <w:p w14:paraId="08AE2246">
      <w:pPr>
        <w:rPr>
          <w:rFonts w:hint="default"/>
        </w:rPr>
      </w:pPr>
      <w:r>
        <w:rPr>
          <w:rFonts w:hint="default"/>
        </w:rPr>
        <w:t>---</w:t>
      </w:r>
    </w:p>
    <w:p w14:paraId="1912225C">
      <w:pPr>
        <w:rPr>
          <w:rFonts w:hint="default"/>
        </w:rPr>
      </w:pPr>
    </w:p>
    <w:p w14:paraId="4AB4F9B0">
      <w:pPr>
        <w:rPr>
          <w:rFonts w:hint="default"/>
        </w:rPr>
      </w:pPr>
      <w:r>
        <w:rPr>
          <w:rFonts w:hint="default"/>
        </w:rPr>
        <w:t># Step 3 — Set Environment Variables</w:t>
      </w:r>
    </w:p>
    <w:p w14:paraId="6D5FC1C5">
      <w:pPr>
        <w:rPr>
          <w:rFonts w:hint="default"/>
        </w:rPr>
      </w:pPr>
    </w:p>
    <w:p w14:paraId="508C0148">
      <w:pPr>
        <w:rPr>
          <w:rFonts w:hint="default"/>
        </w:rPr>
      </w:pPr>
      <w:r>
        <w:rPr>
          <w:rFonts w:hint="default"/>
        </w:rPr>
        <w:t>Add:</w:t>
      </w:r>
    </w:p>
    <w:p w14:paraId="6300CC39">
      <w:pPr>
        <w:rPr>
          <w:rFonts w:hint="default"/>
        </w:rPr>
      </w:pPr>
    </w:p>
    <w:p w14:paraId="688546D6">
      <w:pPr>
        <w:rPr>
          <w:rFonts w:hint="default"/>
        </w:rPr>
      </w:pPr>
      <w:r>
        <w:rPr>
          <w:rFonts w:hint="default"/>
        </w:rPr>
        <w:t>```</w:t>
      </w:r>
    </w:p>
    <w:p w14:paraId="5CD7E5D6">
      <w:pPr>
        <w:rPr>
          <w:rFonts w:hint="default"/>
        </w:rPr>
      </w:pPr>
      <w:r>
        <w:rPr>
          <w:rFonts w:hint="default"/>
        </w:rPr>
        <w:t>HADOOP_HOME = C:\hadoop</w:t>
      </w:r>
    </w:p>
    <w:p w14:paraId="503227FF">
      <w:pPr>
        <w:rPr>
          <w:rFonts w:hint="default"/>
        </w:rPr>
      </w:pPr>
      <w:r>
        <w:rPr>
          <w:rFonts w:hint="default"/>
        </w:rPr>
        <w:t>```</w:t>
      </w:r>
    </w:p>
    <w:p w14:paraId="35D901C7">
      <w:pPr>
        <w:rPr>
          <w:rFonts w:hint="default"/>
        </w:rPr>
      </w:pPr>
    </w:p>
    <w:p w14:paraId="276A2529">
      <w:pPr>
        <w:rPr>
          <w:rFonts w:hint="default"/>
        </w:rPr>
      </w:pPr>
      <w:r>
        <w:rPr>
          <w:rFonts w:hint="default"/>
        </w:rPr>
        <w:t>Add to PATH:</w:t>
      </w:r>
    </w:p>
    <w:p w14:paraId="45C083DE">
      <w:pPr>
        <w:rPr>
          <w:rFonts w:hint="default"/>
        </w:rPr>
      </w:pPr>
    </w:p>
    <w:p w14:paraId="4C5BBA44">
      <w:pPr>
        <w:rPr>
          <w:rFonts w:hint="default"/>
        </w:rPr>
      </w:pPr>
      <w:r>
        <w:rPr>
          <w:rFonts w:hint="default"/>
        </w:rPr>
        <w:t>```</w:t>
      </w:r>
    </w:p>
    <w:p w14:paraId="533C8F60">
      <w:pPr>
        <w:rPr>
          <w:rFonts w:hint="default"/>
        </w:rPr>
      </w:pPr>
      <w:r>
        <w:rPr>
          <w:rFonts w:hint="default"/>
        </w:rPr>
        <w:t>C:\hadoop\bin</w:t>
      </w:r>
    </w:p>
    <w:p w14:paraId="3E80C1F7">
      <w:pPr>
        <w:rPr>
          <w:rFonts w:hint="default"/>
        </w:rPr>
      </w:pPr>
      <w:r>
        <w:rPr>
          <w:rFonts w:hint="default"/>
        </w:rPr>
        <w:t>```</w:t>
      </w:r>
    </w:p>
    <w:p w14:paraId="02AAEEE3">
      <w:pPr>
        <w:rPr>
          <w:rFonts w:hint="default"/>
        </w:rPr>
      </w:pPr>
    </w:p>
    <w:p w14:paraId="34B61BB3">
      <w:pPr>
        <w:rPr>
          <w:rFonts w:hint="default"/>
        </w:rPr>
      </w:pPr>
      <w:r>
        <w:rPr>
          <w:rFonts w:hint="default"/>
        </w:rPr>
        <w:t>---</w:t>
      </w:r>
    </w:p>
    <w:p w14:paraId="49843582">
      <w:pPr>
        <w:rPr>
          <w:rFonts w:hint="default"/>
        </w:rPr>
      </w:pPr>
    </w:p>
    <w:p w14:paraId="251817C1">
      <w:pPr>
        <w:rPr>
          <w:rFonts w:hint="default"/>
        </w:rPr>
      </w:pPr>
      <w:r>
        <w:rPr>
          <w:rFonts w:hint="default"/>
        </w:rPr>
        <w:t># Step 4 — Open Command Prompt</w:t>
      </w:r>
    </w:p>
    <w:p w14:paraId="799DBED6">
      <w:pPr>
        <w:rPr>
          <w:rFonts w:hint="default"/>
        </w:rPr>
      </w:pPr>
    </w:p>
    <w:p w14:paraId="3D708C57">
      <w:pPr>
        <w:rPr>
          <w:rFonts w:hint="default"/>
        </w:rPr>
      </w:pPr>
      <w:r>
        <w:rPr>
          <w:rFonts w:hint="default"/>
        </w:rPr>
        <w:t>Navigate to project folder:</w:t>
      </w:r>
    </w:p>
    <w:p w14:paraId="29E37C3C">
      <w:pPr>
        <w:rPr>
          <w:rFonts w:hint="default"/>
        </w:rPr>
      </w:pPr>
    </w:p>
    <w:p w14:paraId="27BD829A">
      <w:pPr>
        <w:rPr>
          <w:rFonts w:hint="default"/>
        </w:rPr>
      </w:pPr>
      <w:r>
        <w:rPr>
          <w:rFonts w:hint="default"/>
        </w:rPr>
        <w:t>```cmd</w:t>
      </w:r>
    </w:p>
    <w:p w14:paraId="4356458F">
      <w:pPr>
        <w:rPr>
          <w:rFonts w:hint="default"/>
        </w:rPr>
      </w:pPr>
      <w:r>
        <w:rPr>
          <w:rFonts w:hint="default"/>
        </w:rPr>
        <w:t>cd Desktop\WordCount</w:t>
      </w:r>
    </w:p>
    <w:p w14:paraId="28BFE94D">
      <w:pPr>
        <w:rPr>
          <w:rFonts w:hint="default"/>
        </w:rPr>
      </w:pPr>
      <w:r>
        <w:rPr>
          <w:rFonts w:hint="default"/>
        </w:rPr>
        <w:t>```</w:t>
      </w:r>
    </w:p>
    <w:p w14:paraId="2243D625">
      <w:pPr>
        <w:rPr>
          <w:rFonts w:hint="default"/>
        </w:rPr>
      </w:pPr>
    </w:p>
    <w:p w14:paraId="1CEE0513">
      <w:pPr>
        <w:rPr>
          <w:rFonts w:hint="default"/>
        </w:rPr>
      </w:pPr>
      <w:r>
        <w:rPr>
          <w:rFonts w:hint="default"/>
        </w:rPr>
        <w:t>---</w:t>
      </w:r>
    </w:p>
    <w:p w14:paraId="139A3207">
      <w:pPr>
        <w:rPr>
          <w:rFonts w:hint="default"/>
        </w:rPr>
      </w:pPr>
    </w:p>
    <w:p w14:paraId="5C16E8EA">
      <w:pPr>
        <w:rPr>
          <w:rFonts w:hint="default"/>
        </w:rPr>
      </w:pPr>
      <w:r>
        <w:rPr>
          <w:rFonts w:hint="default"/>
        </w:rPr>
        <w:t># Step 5 — Compile</w:t>
      </w:r>
    </w:p>
    <w:p w14:paraId="08F64BB6">
      <w:pPr>
        <w:rPr>
          <w:rFonts w:hint="default"/>
        </w:rPr>
      </w:pPr>
    </w:p>
    <w:p w14:paraId="2AF44CC1">
      <w:pPr>
        <w:rPr>
          <w:rFonts w:hint="default"/>
        </w:rPr>
      </w:pPr>
      <w:r>
        <w:rPr>
          <w:rFonts w:hint="default"/>
        </w:rPr>
        <w:t>```cmd</w:t>
      </w:r>
    </w:p>
    <w:p w14:paraId="5A54E085">
      <w:pPr>
        <w:rPr>
          <w:rFonts w:hint="default"/>
        </w:rPr>
      </w:pPr>
      <w:r>
        <w:rPr>
          <w:rFonts w:hint="default"/>
        </w:rPr>
        <w:t>javac -classpath %HADOOP_HOME%\share\hadoop\common\* WordCount.java</w:t>
      </w:r>
    </w:p>
    <w:p w14:paraId="00E299E5">
      <w:pPr>
        <w:rPr>
          <w:rFonts w:hint="default"/>
        </w:rPr>
      </w:pPr>
      <w:r>
        <w:rPr>
          <w:rFonts w:hint="default"/>
        </w:rPr>
        <w:t>```</w:t>
      </w:r>
    </w:p>
    <w:p w14:paraId="0C1D0F98">
      <w:pPr>
        <w:rPr>
          <w:rFonts w:hint="default"/>
        </w:rPr>
      </w:pPr>
    </w:p>
    <w:p w14:paraId="3C49C526">
      <w:pPr>
        <w:rPr>
          <w:rFonts w:hint="default"/>
        </w:rPr>
      </w:pPr>
      <w:r>
        <w:rPr>
          <w:rFonts w:hint="default"/>
        </w:rPr>
        <w:t>---</w:t>
      </w:r>
    </w:p>
    <w:p w14:paraId="0DE735F8">
      <w:pPr>
        <w:rPr>
          <w:rFonts w:hint="default"/>
        </w:rPr>
      </w:pPr>
    </w:p>
    <w:p w14:paraId="64B13B0D">
      <w:pPr>
        <w:rPr>
          <w:rFonts w:hint="default"/>
        </w:rPr>
      </w:pPr>
      <w:r>
        <w:rPr>
          <w:rFonts w:hint="default"/>
        </w:rPr>
        <w:t># Step 6 — Create JAR</w:t>
      </w:r>
    </w:p>
    <w:p w14:paraId="3B3DEF52">
      <w:pPr>
        <w:rPr>
          <w:rFonts w:hint="default"/>
        </w:rPr>
      </w:pPr>
    </w:p>
    <w:p w14:paraId="2908EB63">
      <w:pPr>
        <w:rPr>
          <w:rFonts w:hint="default"/>
        </w:rPr>
      </w:pPr>
      <w:r>
        <w:rPr>
          <w:rFonts w:hint="default"/>
        </w:rPr>
        <w:t>```cmd</w:t>
      </w:r>
    </w:p>
    <w:p w14:paraId="51CED337">
      <w:pPr>
        <w:rPr>
          <w:rFonts w:hint="default"/>
        </w:rPr>
      </w:pPr>
      <w:r>
        <w:rPr>
          <w:rFonts w:hint="default"/>
        </w:rPr>
        <w:t>jar cf wordcount.jar WordCount*.class</w:t>
      </w:r>
    </w:p>
    <w:p w14:paraId="2571EA86">
      <w:pPr>
        <w:rPr>
          <w:rFonts w:hint="default"/>
        </w:rPr>
      </w:pPr>
      <w:r>
        <w:rPr>
          <w:rFonts w:hint="default"/>
        </w:rPr>
        <w:t>```</w:t>
      </w:r>
    </w:p>
    <w:p w14:paraId="43DD5995">
      <w:pPr>
        <w:rPr>
          <w:rFonts w:hint="default"/>
        </w:rPr>
      </w:pPr>
    </w:p>
    <w:p w14:paraId="0A5EAED8">
      <w:pPr>
        <w:rPr>
          <w:rFonts w:hint="default"/>
        </w:rPr>
      </w:pPr>
      <w:r>
        <w:rPr>
          <w:rFonts w:hint="default"/>
        </w:rPr>
        <w:t>---</w:t>
      </w:r>
    </w:p>
    <w:p w14:paraId="43645D9A">
      <w:pPr>
        <w:rPr>
          <w:rFonts w:hint="default"/>
        </w:rPr>
      </w:pPr>
    </w:p>
    <w:p w14:paraId="75C576EB">
      <w:pPr>
        <w:rPr>
          <w:rFonts w:hint="default"/>
        </w:rPr>
      </w:pPr>
      <w:r>
        <w:rPr>
          <w:rFonts w:hint="default"/>
        </w:rPr>
        <w:t># Step 7 — Run</w:t>
      </w:r>
    </w:p>
    <w:p w14:paraId="2C4DDF23">
      <w:pPr>
        <w:rPr>
          <w:rFonts w:hint="default"/>
        </w:rPr>
      </w:pPr>
    </w:p>
    <w:p w14:paraId="6CE69BCB">
      <w:pPr>
        <w:rPr>
          <w:rFonts w:hint="default"/>
        </w:rPr>
      </w:pPr>
      <w:r>
        <w:rPr>
          <w:rFonts w:hint="default"/>
        </w:rPr>
        <w:t>```cmd</w:t>
      </w:r>
    </w:p>
    <w:p w14:paraId="49EB80F7">
      <w:pPr>
        <w:rPr>
          <w:rFonts w:hint="default"/>
        </w:rPr>
      </w:pPr>
      <w:r>
        <w:rPr>
          <w:rFonts w:hint="default"/>
        </w:rPr>
        <w:t>hadoop jar wordcount.jar WordCount input output</w:t>
      </w:r>
    </w:p>
    <w:p w14:paraId="41845FA8">
      <w:pPr>
        <w:rPr>
          <w:rFonts w:hint="default"/>
        </w:rPr>
      </w:pPr>
      <w:r>
        <w:rPr>
          <w:rFonts w:hint="default"/>
        </w:rPr>
        <w:t>```</w:t>
      </w:r>
    </w:p>
    <w:p w14:paraId="5DE5BB4E">
      <w:pPr>
        <w:rPr>
          <w:rFonts w:hint="default"/>
        </w:rPr>
      </w:pPr>
    </w:p>
    <w:p w14:paraId="57B7F8E2">
      <w:pPr>
        <w:rPr>
          <w:rFonts w:hint="default"/>
        </w:rPr>
      </w:pPr>
      <w:r>
        <w:rPr>
          <w:rFonts w:hint="default"/>
        </w:rPr>
        <w:t>---</w:t>
      </w:r>
    </w:p>
    <w:p w14:paraId="2DD98D9D">
      <w:pPr>
        <w:rPr>
          <w:rFonts w:hint="default"/>
        </w:rPr>
      </w:pPr>
    </w:p>
    <w:p w14:paraId="33D0D746">
      <w:pPr>
        <w:rPr>
          <w:rFonts w:hint="default"/>
        </w:rPr>
      </w:pPr>
      <w:r>
        <w:rPr>
          <w:rFonts w:hint="default"/>
        </w:rPr>
        <w:t># Step 8 — View Output</w:t>
      </w:r>
    </w:p>
    <w:p w14:paraId="02064739">
      <w:pPr>
        <w:rPr>
          <w:rFonts w:hint="default"/>
        </w:rPr>
      </w:pPr>
    </w:p>
    <w:p w14:paraId="463D515C">
      <w:pPr>
        <w:rPr>
          <w:rFonts w:hint="default"/>
        </w:rPr>
      </w:pPr>
      <w:r>
        <w:rPr>
          <w:rFonts w:hint="default"/>
        </w:rPr>
        <w:t>```cmd</w:t>
      </w:r>
    </w:p>
    <w:p w14:paraId="17DAF045">
      <w:pPr>
        <w:rPr>
          <w:rFonts w:hint="default"/>
        </w:rPr>
      </w:pPr>
      <w:r>
        <w:rPr>
          <w:rFonts w:hint="default"/>
        </w:rPr>
        <w:t>type output\part-r-00000</w:t>
      </w:r>
    </w:p>
    <w:p w14:paraId="39AF47EF">
      <w:pPr>
        <w:rPr>
          <w:rFonts w:hint="default"/>
        </w:rPr>
      </w:pPr>
      <w:r>
        <w:rPr>
          <w:rFonts w:hint="default"/>
        </w:rPr>
        <w:t>```</w:t>
      </w:r>
    </w:p>
    <w:p w14:paraId="6B62A22E">
      <w:pPr>
        <w:rPr>
          <w:rFonts w:hint="default"/>
        </w:rPr>
      </w:pPr>
    </w:p>
    <w:p w14:paraId="4277CC13">
      <w:pPr>
        <w:rPr>
          <w:rFonts w:hint="default"/>
        </w:rPr>
      </w:pPr>
      <w:r>
        <w:rPr>
          <w:rFonts w:hint="default"/>
        </w:rPr>
        <w:t>---</w:t>
      </w:r>
    </w:p>
    <w:p w14:paraId="6483A810">
      <w:pPr>
        <w:rPr>
          <w:rFonts w:hint="default"/>
        </w:rPr>
      </w:pPr>
    </w:p>
    <w:p w14:paraId="1882DC2D">
      <w:pPr>
        <w:rPr>
          <w:rFonts w:hint="default"/>
        </w:rPr>
      </w:pPr>
      <w:r>
        <w:rPr>
          <w:rFonts w:hint="default"/>
        </w:rPr>
        <w:t># MapReduce Flow (Very Important for Viva)</w:t>
      </w:r>
    </w:p>
    <w:p w14:paraId="52EA29E6">
      <w:pPr>
        <w:rPr>
          <w:rFonts w:hint="default"/>
        </w:rPr>
      </w:pPr>
    </w:p>
    <w:p w14:paraId="76BB8CDF">
      <w:pPr>
        <w:rPr>
          <w:rFonts w:hint="default"/>
        </w:rPr>
      </w:pPr>
      <w:r>
        <w:rPr>
          <w:rFonts w:hint="default"/>
        </w:rPr>
        <w:t>```</w:t>
      </w:r>
    </w:p>
    <w:p w14:paraId="7A2F488F">
      <w:pPr>
        <w:rPr>
          <w:rFonts w:hint="default"/>
        </w:rPr>
      </w:pPr>
      <w:r>
        <w:rPr>
          <w:rFonts w:hint="default"/>
        </w:rPr>
        <w:t>Input File</w:t>
      </w:r>
    </w:p>
    <w:p w14:paraId="18973C59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035A913A">
      <w:pPr>
        <w:rPr>
          <w:rFonts w:hint="default"/>
        </w:rPr>
      </w:pPr>
      <w:r>
        <w:rPr>
          <w:rFonts w:hint="default"/>
        </w:rPr>
        <w:t>Mapper</w:t>
      </w:r>
    </w:p>
    <w:p w14:paraId="6F13F5B5">
      <w:pPr>
        <w:rPr>
          <w:rFonts w:hint="default"/>
        </w:rPr>
      </w:pPr>
      <w:r>
        <w:rPr>
          <w:rFonts w:hint="default"/>
        </w:rPr>
        <w:t>(word,1)</w:t>
      </w:r>
    </w:p>
    <w:p w14:paraId="574C6AC6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4A86B810">
      <w:pPr>
        <w:rPr>
          <w:rFonts w:hint="default"/>
        </w:rPr>
      </w:pPr>
      <w:r>
        <w:rPr>
          <w:rFonts w:hint="default"/>
        </w:rPr>
        <w:t>Shuffle + Sort</w:t>
      </w:r>
    </w:p>
    <w:p w14:paraId="720B9F07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04641411">
      <w:pPr>
        <w:rPr>
          <w:rFonts w:hint="default"/>
        </w:rPr>
      </w:pPr>
      <w:r>
        <w:rPr>
          <w:rFonts w:hint="default"/>
        </w:rPr>
        <w:t>Reducer</w:t>
      </w:r>
    </w:p>
    <w:p w14:paraId="57FF640C">
      <w:pPr>
        <w:rPr>
          <w:rFonts w:hint="default"/>
        </w:rPr>
      </w:pPr>
      <w:r>
        <w:rPr>
          <w:rFonts w:hint="default"/>
        </w:rPr>
        <w:t>(word,total)</w:t>
      </w:r>
    </w:p>
    <w:p w14:paraId="1E140816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1DF14F22">
      <w:pPr>
        <w:rPr>
          <w:rFonts w:hint="default"/>
        </w:rPr>
      </w:pPr>
      <w:r>
        <w:rPr>
          <w:rFonts w:hint="default"/>
        </w:rPr>
        <w:t>Output</w:t>
      </w:r>
    </w:p>
    <w:p w14:paraId="0AA44F05">
      <w:pPr>
        <w:rPr>
          <w:rFonts w:hint="default"/>
        </w:rPr>
      </w:pPr>
      <w:r>
        <w:rPr>
          <w:rFonts w:hint="default"/>
        </w:rPr>
        <w:t>```</w:t>
      </w:r>
    </w:p>
    <w:p w14:paraId="713A1D01">
      <w:pPr>
        <w:rPr>
          <w:rFonts w:hint="default"/>
        </w:rPr>
      </w:pPr>
    </w:p>
    <w:p w14:paraId="787158B3">
      <w:pPr>
        <w:rPr>
          <w:rFonts w:hint="default"/>
        </w:rPr>
      </w:pPr>
      <w:r>
        <w:rPr>
          <w:rFonts w:hint="default"/>
        </w:rPr>
        <w:t>---</w:t>
      </w:r>
    </w:p>
    <w:p w14:paraId="047D435D">
      <w:pPr>
        <w:rPr>
          <w:rFonts w:hint="default"/>
        </w:rPr>
      </w:pPr>
    </w:p>
    <w:p w14:paraId="3C97ABED">
      <w:pPr>
        <w:rPr>
          <w:rFonts w:hint="default"/>
        </w:rPr>
      </w:pPr>
      <w:r>
        <w:rPr>
          <w:rFonts w:hint="default"/>
        </w:rPr>
        <w:t># What Teachers Expect in Practical</w:t>
      </w:r>
    </w:p>
    <w:p w14:paraId="4CD1F92C">
      <w:pPr>
        <w:rPr>
          <w:rFonts w:hint="default"/>
        </w:rPr>
      </w:pPr>
    </w:p>
    <w:p w14:paraId="124BF1FA">
      <w:pPr>
        <w:rPr>
          <w:rFonts w:hint="default"/>
        </w:rPr>
      </w:pPr>
      <w:r>
        <w:rPr>
          <w:rFonts w:hint="default"/>
        </w:rPr>
        <w:t>You should show:</w:t>
      </w:r>
    </w:p>
    <w:p w14:paraId="281531BA">
      <w:pPr>
        <w:rPr>
          <w:rFonts w:hint="default"/>
        </w:rPr>
      </w:pPr>
    </w:p>
    <w:p w14:paraId="03F1CF6F">
      <w:pPr>
        <w:rPr>
          <w:rFonts w:hint="default"/>
        </w:rPr>
      </w:pPr>
      <w:r>
        <w:rPr>
          <w:rFonts w:hint="default"/>
        </w:rPr>
        <w:t>1. **Java WordCount code**</w:t>
      </w:r>
    </w:p>
    <w:p w14:paraId="559369E0">
      <w:pPr>
        <w:rPr>
          <w:rFonts w:hint="default"/>
        </w:rPr>
      </w:pPr>
      <w:r>
        <w:rPr>
          <w:rFonts w:hint="default"/>
        </w:rPr>
        <w:t>2. **Compilation**</w:t>
      </w:r>
    </w:p>
    <w:p w14:paraId="489A174F">
      <w:pPr>
        <w:rPr>
          <w:rFonts w:hint="default"/>
        </w:rPr>
      </w:pPr>
      <w:r>
        <w:rPr>
          <w:rFonts w:hint="default"/>
        </w:rPr>
        <w:t>3. **Jar creation**</w:t>
      </w:r>
    </w:p>
    <w:p w14:paraId="27F82C4C">
      <w:pPr>
        <w:rPr>
          <w:rFonts w:hint="default"/>
        </w:rPr>
      </w:pPr>
      <w:r>
        <w:rPr>
          <w:rFonts w:hint="default"/>
        </w:rPr>
        <w:t>4. **Hadoop execution**</w:t>
      </w:r>
    </w:p>
    <w:p w14:paraId="36A3002D">
      <w:pPr>
        <w:rPr>
          <w:rFonts w:hint="default"/>
        </w:rPr>
      </w:pPr>
      <w:r>
        <w:rPr>
          <w:rFonts w:hint="default"/>
        </w:rPr>
        <w:t>5. **Output file**</w:t>
      </w:r>
    </w:p>
    <w:p w14:paraId="0F54CC0E">
      <w:pPr>
        <w:rPr>
          <w:rFonts w:hint="default"/>
        </w:rPr>
      </w:pPr>
    </w:p>
    <w:p w14:paraId="6A43240A">
      <w:pPr>
        <w:rPr>
          <w:rFonts w:hint="default"/>
        </w:rPr>
      </w:pPr>
      <w:r>
        <w:rPr>
          <w:rFonts w:hint="default"/>
        </w:rPr>
        <w:t>---</w:t>
      </w:r>
    </w:p>
    <w:p w14:paraId="785543BA">
      <w:pPr>
        <w:rPr>
          <w:rFonts w:hint="default"/>
        </w:rPr>
      </w:pPr>
    </w:p>
    <w:p w14:paraId="3D65EED6">
      <w:pPr>
        <w:rPr>
          <w:rFonts w:hint="default"/>
        </w:rPr>
      </w:pPr>
      <w:r>
        <w:rPr>
          <w:rFonts w:hint="default"/>
        </w:rPr>
        <w:t>✅ If you want, I can also give you:</w:t>
      </w:r>
    </w:p>
    <w:p w14:paraId="0769C3D4">
      <w:pPr>
        <w:rPr>
          <w:rFonts w:hint="default"/>
        </w:rPr>
      </w:pPr>
    </w:p>
    <w:p w14:paraId="0017AE65">
      <w:pPr>
        <w:rPr>
          <w:rFonts w:hint="default"/>
        </w:rPr>
      </w:pPr>
      <w:r>
        <w:rPr>
          <w:rFonts w:hint="default"/>
        </w:rPr>
        <w:t>* **The absolute shortest WordCount code teachers accept in SPPU practicals**</w:t>
      </w:r>
    </w:p>
    <w:p w14:paraId="40E32841">
      <w:pPr>
        <w:rPr>
          <w:rFonts w:hint="default"/>
        </w:rPr>
      </w:pPr>
      <w:r>
        <w:rPr>
          <w:rFonts w:hint="default"/>
        </w:rPr>
        <w:t>* **A 5-minute method to run MapReduce even without installing Hadoop**</w:t>
      </w:r>
    </w:p>
    <w:p w14:paraId="73BE7AC8">
      <w:pPr>
        <w:rPr>
          <w:rFonts w:hint="default"/>
        </w:rPr>
      </w:pPr>
      <w:r>
        <w:rPr>
          <w:rFonts w:hint="default"/>
        </w:rPr>
        <w:t>* **Top 10 viva questions from WordCount practical**.</w:t>
      </w:r>
    </w:p>
    <w:p w14:paraId="229998C7">
      <w:pPr>
        <w:rPr>
          <w:rFonts w:hint="default"/>
        </w:rPr>
      </w:pPr>
    </w:p>
    <w:p w14:paraId="44E44A19">
      <w:pPr>
        <w:rPr>
          <w:rFonts w:hint="default"/>
        </w:rPr>
      </w:pPr>
      <w:r>
        <w:rPr>
          <w:rFonts w:hint="default"/>
        </w:rPr>
        <w:t>**************************************************************************************************</w:t>
      </w:r>
    </w:p>
    <w:p w14:paraId="12CB22AE">
      <w:pPr>
        <w:rPr>
          <w:rFonts w:hint="default"/>
        </w:rPr>
      </w:pPr>
    </w:p>
    <w:p w14:paraId="40708200">
      <w:pPr>
        <w:rPr>
          <w:rFonts w:hint="default"/>
        </w:rPr>
      </w:pPr>
      <w:r>
        <w:rPr>
          <w:rFonts w:hint="default"/>
        </w:rPr>
        <w:t>I’ll give you **3 things for this practical**:</w:t>
      </w:r>
    </w:p>
    <w:p w14:paraId="5075CA31">
      <w:pPr>
        <w:rPr>
          <w:rFonts w:hint="default"/>
        </w:rPr>
      </w:pPr>
    </w:p>
    <w:p w14:paraId="36471256">
      <w:pPr>
        <w:rPr>
          <w:rFonts w:hint="default"/>
        </w:rPr>
      </w:pPr>
      <w:r>
        <w:rPr>
          <w:rFonts w:hint="default"/>
        </w:rPr>
        <w:t>1️⃣ **Complete WordCount Java code (Hadoop MapReduce)**</w:t>
      </w:r>
    </w:p>
    <w:p w14:paraId="57A09A3A">
      <w:pPr>
        <w:rPr>
          <w:rFonts w:hint="default"/>
        </w:rPr>
      </w:pPr>
      <w:r>
        <w:rPr>
          <w:rFonts w:hint="default"/>
        </w:rPr>
        <w:t>2️⃣ **Very simple explanation of each part**</w:t>
      </w:r>
    </w:p>
    <w:p w14:paraId="18685761">
      <w:pPr>
        <w:rPr>
          <w:rFonts w:hint="default"/>
        </w:rPr>
      </w:pPr>
      <w:r>
        <w:rPr>
          <w:rFonts w:hint="default"/>
        </w:rPr>
        <w:t>3️⃣ **All important viva questions with answers**</w:t>
      </w:r>
    </w:p>
    <w:p w14:paraId="627B72D0">
      <w:pPr>
        <w:rPr>
          <w:rFonts w:hint="default"/>
        </w:rPr>
      </w:pPr>
    </w:p>
    <w:p w14:paraId="0C393525">
      <w:pPr>
        <w:rPr>
          <w:rFonts w:hint="default"/>
        </w:rPr>
      </w:pPr>
      <w:r>
        <w:rPr>
          <w:rFonts w:hint="default"/>
        </w:rPr>
        <w:t>This program runs on **Apache Hadoop using the MapReduce framework**.</w:t>
      </w:r>
    </w:p>
    <w:p w14:paraId="2C71A5AB">
      <w:pPr>
        <w:rPr>
          <w:rFonts w:hint="default"/>
        </w:rPr>
      </w:pPr>
    </w:p>
    <w:p w14:paraId="5284DFB1">
      <w:pPr>
        <w:rPr>
          <w:rFonts w:hint="default"/>
        </w:rPr>
      </w:pPr>
      <w:r>
        <w:rPr>
          <w:rFonts w:hint="default"/>
        </w:rPr>
        <w:t>---</w:t>
      </w:r>
    </w:p>
    <w:p w14:paraId="56FA1625">
      <w:pPr>
        <w:rPr>
          <w:rFonts w:hint="default"/>
        </w:rPr>
      </w:pPr>
    </w:p>
    <w:p w14:paraId="6C3B0DF1">
      <w:pPr>
        <w:rPr>
          <w:rFonts w:hint="default"/>
        </w:rPr>
      </w:pPr>
      <w:r>
        <w:rPr>
          <w:rFonts w:hint="default"/>
        </w:rPr>
        <w:t># 1. WordCount Java Code (Hadoop MapReduce)</w:t>
      </w:r>
    </w:p>
    <w:p w14:paraId="67DF0597">
      <w:pPr>
        <w:rPr>
          <w:rFonts w:hint="default"/>
        </w:rPr>
      </w:pPr>
    </w:p>
    <w:p w14:paraId="6AF6E25B">
      <w:pPr>
        <w:rPr>
          <w:rFonts w:hint="default"/>
        </w:rPr>
      </w:pPr>
      <w:r>
        <w:rPr>
          <w:rFonts w:hint="default"/>
        </w:rPr>
        <w:t>Create a file named:</w:t>
      </w:r>
    </w:p>
    <w:p w14:paraId="4FDA0C1C">
      <w:pPr>
        <w:rPr>
          <w:rFonts w:hint="default"/>
        </w:rPr>
      </w:pPr>
    </w:p>
    <w:p w14:paraId="047E8FFB">
      <w:pPr>
        <w:rPr>
          <w:rFonts w:hint="default"/>
        </w:rPr>
      </w:pPr>
      <w:r>
        <w:rPr>
          <w:rFonts w:hint="default"/>
        </w:rPr>
        <w:t>```text</w:t>
      </w:r>
    </w:p>
    <w:p w14:paraId="46BC934C">
      <w:pPr>
        <w:rPr>
          <w:rFonts w:hint="default"/>
        </w:rPr>
      </w:pPr>
      <w:r>
        <w:rPr>
          <w:rFonts w:hint="default"/>
        </w:rPr>
        <w:t>WordCount.java</w:t>
      </w:r>
    </w:p>
    <w:p w14:paraId="39666F72">
      <w:pPr>
        <w:rPr>
          <w:rFonts w:hint="default"/>
        </w:rPr>
      </w:pPr>
      <w:r>
        <w:rPr>
          <w:rFonts w:hint="default"/>
        </w:rPr>
        <w:t>```</w:t>
      </w:r>
    </w:p>
    <w:p w14:paraId="04255E7B">
      <w:pPr>
        <w:rPr>
          <w:rFonts w:hint="default"/>
        </w:rPr>
      </w:pPr>
    </w:p>
    <w:p w14:paraId="14C9FC71">
      <w:pPr>
        <w:rPr>
          <w:rFonts w:hint="default"/>
        </w:rPr>
      </w:pPr>
      <w:r>
        <w:rPr>
          <w:rFonts w:hint="default"/>
        </w:rPr>
        <w:t>Paste this code.</w:t>
      </w:r>
    </w:p>
    <w:p w14:paraId="5008D740">
      <w:pPr>
        <w:rPr>
          <w:rFonts w:hint="default"/>
        </w:rPr>
      </w:pPr>
    </w:p>
    <w:p w14:paraId="0E66F125">
      <w:pPr>
        <w:rPr>
          <w:rFonts w:hint="default"/>
        </w:rPr>
      </w:pPr>
      <w:r>
        <w:rPr>
          <w:rFonts w:hint="default"/>
        </w:rPr>
        <w:t>```java</w:t>
      </w:r>
    </w:p>
    <w:p w14:paraId="48B7F826">
      <w:pPr>
        <w:rPr>
          <w:rFonts w:hint="default"/>
        </w:rPr>
      </w:pPr>
      <w:r>
        <w:rPr>
          <w:rFonts w:hint="default"/>
        </w:rPr>
        <w:t>import java.io.IOException;</w:t>
      </w:r>
    </w:p>
    <w:p w14:paraId="0BD73CE5">
      <w:pPr>
        <w:rPr>
          <w:rFonts w:hint="default"/>
        </w:rPr>
      </w:pPr>
      <w:r>
        <w:rPr>
          <w:rFonts w:hint="default"/>
        </w:rPr>
        <w:t>import java.util.StringTokenizer;</w:t>
      </w:r>
    </w:p>
    <w:p w14:paraId="4B163960">
      <w:pPr>
        <w:rPr>
          <w:rFonts w:hint="default"/>
        </w:rPr>
      </w:pPr>
    </w:p>
    <w:p w14:paraId="73ED4633">
      <w:pPr>
        <w:rPr>
          <w:rFonts w:hint="default"/>
        </w:rPr>
      </w:pPr>
      <w:r>
        <w:rPr>
          <w:rFonts w:hint="default"/>
        </w:rPr>
        <w:t>import org.apache.hadoop.conf.Configuration;</w:t>
      </w:r>
    </w:p>
    <w:p w14:paraId="3D42CAF5">
      <w:pPr>
        <w:rPr>
          <w:rFonts w:hint="default"/>
        </w:rPr>
      </w:pPr>
      <w:r>
        <w:rPr>
          <w:rFonts w:hint="default"/>
        </w:rPr>
        <w:t>import org.apache.hadoop.fs.Path;</w:t>
      </w:r>
    </w:p>
    <w:p w14:paraId="1FFB0D67">
      <w:pPr>
        <w:rPr>
          <w:rFonts w:hint="default"/>
        </w:rPr>
      </w:pPr>
    </w:p>
    <w:p w14:paraId="48B65209">
      <w:pPr>
        <w:rPr>
          <w:rFonts w:hint="default"/>
        </w:rPr>
      </w:pPr>
      <w:r>
        <w:rPr>
          <w:rFonts w:hint="default"/>
        </w:rPr>
        <w:t>import org.apache.hadoop.io.IntWritable;</w:t>
      </w:r>
    </w:p>
    <w:p w14:paraId="1097CC6E">
      <w:pPr>
        <w:rPr>
          <w:rFonts w:hint="default"/>
        </w:rPr>
      </w:pPr>
      <w:r>
        <w:rPr>
          <w:rFonts w:hint="default"/>
        </w:rPr>
        <w:t>import org.apache.hadoop.io.Text;</w:t>
      </w:r>
    </w:p>
    <w:p w14:paraId="03010E7F">
      <w:pPr>
        <w:rPr>
          <w:rFonts w:hint="default"/>
        </w:rPr>
      </w:pPr>
    </w:p>
    <w:p w14:paraId="3B87A49C">
      <w:pPr>
        <w:rPr>
          <w:rFonts w:hint="default"/>
        </w:rPr>
      </w:pPr>
      <w:r>
        <w:rPr>
          <w:rFonts w:hint="default"/>
        </w:rPr>
        <w:t>import org.apache.hadoop.mapreduce.Job;</w:t>
      </w:r>
    </w:p>
    <w:p w14:paraId="60EC2A1F">
      <w:pPr>
        <w:rPr>
          <w:rFonts w:hint="default"/>
        </w:rPr>
      </w:pPr>
      <w:r>
        <w:rPr>
          <w:rFonts w:hint="default"/>
        </w:rPr>
        <w:t>import org.apache.hadoop.mapreduce.Mapper;</w:t>
      </w:r>
    </w:p>
    <w:p w14:paraId="0CA772AC">
      <w:pPr>
        <w:rPr>
          <w:rFonts w:hint="default"/>
        </w:rPr>
      </w:pPr>
      <w:r>
        <w:rPr>
          <w:rFonts w:hint="default"/>
        </w:rPr>
        <w:t>import org.apache.hadoop.mapreduce.Reducer;</w:t>
      </w:r>
    </w:p>
    <w:p w14:paraId="109B1CAC">
      <w:pPr>
        <w:rPr>
          <w:rFonts w:hint="default"/>
        </w:rPr>
      </w:pPr>
    </w:p>
    <w:p w14:paraId="7FBB8146">
      <w:pPr>
        <w:rPr>
          <w:rFonts w:hint="default"/>
        </w:rPr>
      </w:pPr>
      <w:r>
        <w:rPr>
          <w:rFonts w:hint="default"/>
        </w:rPr>
        <w:t>import org.apache.hadoop.mapreduce.lib.input.FileInputFormat;</w:t>
      </w:r>
    </w:p>
    <w:p w14:paraId="680F3289">
      <w:pPr>
        <w:rPr>
          <w:rFonts w:hint="default"/>
        </w:rPr>
      </w:pPr>
      <w:r>
        <w:rPr>
          <w:rFonts w:hint="default"/>
        </w:rPr>
        <w:t>import org.apache.hadoop.mapreduce.lib.output.FileOutputFormat;</w:t>
      </w:r>
    </w:p>
    <w:p w14:paraId="21B0E5B1">
      <w:pPr>
        <w:rPr>
          <w:rFonts w:hint="default"/>
        </w:rPr>
      </w:pPr>
    </w:p>
    <w:p w14:paraId="0476FAC9">
      <w:pPr>
        <w:rPr>
          <w:rFonts w:hint="default"/>
        </w:rPr>
      </w:pPr>
      <w:r>
        <w:rPr>
          <w:rFonts w:hint="default"/>
        </w:rPr>
        <w:t>public class WordCount {</w:t>
      </w:r>
    </w:p>
    <w:p w14:paraId="3D173F68">
      <w:pPr>
        <w:rPr>
          <w:rFonts w:hint="default"/>
        </w:rPr>
      </w:pPr>
    </w:p>
    <w:p w14:paraId="75EDA23C">
      <w:pPr>
        <w:rPr>
          <w:rFonts w:hint="default"/>
        </w:rPr>
      </w:pPr>
      <w:r>
        <w:rPr>
          <w:rFonts w:hint="default"/>
        </w:rPr>
        <w:t xml:space="preserve">    public static class TokenizerMapper </w:t>
      </w:r>
    </w:p>
    <w:p w14:paraId="34F27587">
      <w:pPr>
        <w:rPr>
          <w:rFonts w:hint="default"/>
        </w:rPr>
      </w:pPr>
      <w:r>
        <w:rPr>
          <w:rFonts w:hint="default"/>
        </w:rPr>
        <w:t xml:space="preserve">    extends Mapper&lt;Object, Text, Text, IntWritable&gt;{</w:t>
      </w:r>
    </w:p>
    <w:p w14:paraId="6FAB33CF">
      <w:pPr>
        <w:rPr>
          <w:rFonts w:hint="default"/>
        </w:rPr>
      </w:pPr>
    </w:p>
    <w:p w14:paraId="79C57DB6">
      <w:pPr>
        <w:rPr>
          <w:rFonts w:hint="default"/>
        </w:rPr>
      </w:pPr>
      <w:r>
        <w:rPr>
          <w:rFonts w:hint="default"/>
        </w:rPr>
        <w:t xml:space="preserve">        private final static IntWritable one = new IntWritable(1);</w:t>
      </w:r>
    </w:p>
    <w:p w14:paraId="66FD1CB4">
      <w:pPr>
        <w:rPr>
          <w:rFonts w:hint="default"/>
        </w:rPr>
      </w:pPr>
      <w:r>
        <w:rPr>
          <w:rFonts w:hint="default"/>
        </w:rPr>
        <w:t xml:space="preserve">        private Text word = new Text();</w:t>
      </w:r>
    </w:p>
    <w:p w14:paraId="00EF3D8F">
      <w:pPr>
        <w:rPr>
          <w:rFonts w:hint="default"/>
        </w:rPr>
      </w:pPr>
    </w:p>
    <w:p w14:paraId="448FF138">
      <w:pPr>
        <w:rPr>
          <w:rFonts w:hint="default"/>
        </w:rPr>
      </w:pPr>
      <w:r>
        <w:rPr>
          <w:rFonts w:hint="default"/>
        </w:rPr>
        <w:t xml:space="preserve">        public void map(Object key, Text value, Context context)</w:t>
      </w:r>
    </w:p>
    <w:p w14:paraId="7E577900">
      <w:pPr>
        <w:rPr>
          <w:rFonts w:hint="default"/>
        </w:rPr>
      </w:pPr>
      <w:r>
        <w:rPr>
          <w:rFonts w:hint="default"/>
        </w:rPr>
        <w:t xml:space="preserve">        throws IOException, InterruptedException {</w:t>
      </w:r>
    </w:p>
    <w:p w14:paraId="0FC28CD2">
      <w:pPr>
        <w:rPr>
          <w:rFonts w:hint="default"/>
        </w:rPr>
      </w:pPr>
    </w:p>
    <w:p w14:paraId="437468D5">
      <w:pPr>
        <w:rPr>
          <w:rFonts w:hint="default"/>
        </w:rPr>
      </w:pPr>
      <w:r>
        <w:rPr>
          <w:rFonts w:hint="default"/>
        </w:rPr>
        <w:t xml:space="preserve">            StringTokenizer itr = new StringTokenizer(value.toString());</w:t>
      </w:r>
    </w:p>
    <w:p w14:paraId="67061A3E">
      <w:pPr>
        <w:rPr>
          <w:rFonts w:hint="default"/>
        </w:rPr>
      </w:pPr>
    </w:p>
    <w:p w14:paraId="61A522AB">
      <w:pPr>
        <w:rPr>
          <w:rFonts w:hint="default"/>
        </w:rPr>
      </w:pPr>
      <w:r>
        <w:rPr>
          <w:rFonts w:hint="default"/>
        </w:rPr>
        <w:t xml:space="preserve">            while (itr.hasMoreTokens()) {</w:t>
      </w:r>
    </w:p>
    <w:p w14:paraId="5380C574">
      <w:pPr>
        <w:rPr>
          <w:rFonts w:hint="default"/>
        </w:rPr>
      </w:pPr>
    </w:p>
    <w:p w14:paraId="0B270A42">
      <w:pPr>
        <w:rPr>
          <w:rFonts w:hint="default"/>
        </w:rPr>
      </w:pPr>
      <w:r>
        <w:rPr>
          <w:rFonts w:hint="default"/>
        </w:rPr>
        <w:t xml:space="preserve">                word.set(itr.nextToken());</w:t>
      </w:r>
    </w:p>
    <w:p w14:paraId="12D88F88">
      <w:pPr>
        <w:rPr>
          <w:rFonts w:hint="default"/>
        </w:rPr>
      </w:pPr>
      <w:r>
        <w:rPr>
          <w:rFonts w:hint="default"/>
        </w:rPr>
        <w:t xml:space="preserve">                context.write(word, one);</w:t>
      </w:r>
    </w:p>
    <w:p w14:paraId="12D2C241">
      <w:pPr>
        <w:rPr>
          <w:rFonts w:hint="default"/>
        </w:rPr>
      </w:pPr>
    </w:p>
    <w:p w14:paraId="66B8A36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71F70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BBAC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7FE383">
      <w:pPr>
        <w:rPr>
          <w:rFonts w:hint="default"/>
        </w:rPr>
      </w:pPr>
    </w:p>
    <w:p w14:paraId="162A2268">
      <w:pPr>
        <w:rPr>
          <w:rFonts w:hint="default"/>
        </w:rPr>
      </w:pPr>
      <w:r>
        <w:rPr>
          <w:rFonts w:hint="default"/>
        </w:rPr>
        <w:t xml:space="preserve">    public static class IntSumReducer</w:t>
      </w:r>
    </w:p>
    <w:p w14:paraId="037B7376">
      <w:pPr>
        <w:rPr>
          <w:rFonts w:hint="default"/>
        </w:rPr>
      </w:pPr>
      <w:r>
        <w:rPr>
          <w:rFonts w:hint="default"/>
        </w:rPr>
        <w:t xml:space="preserve">    extends Reducer&lt;Text,IntWritable,Text,IntWritable&gt;{</w:t>
      </w:r>
    </w:p>
    <w:p w14:paraId="46CE7DAC">
      <w:pPr>
        <w:rPr>
          <w:rFonts w:hint="default"/>
        </w:rPr>
      </w:pPr>
    </w:p>
    <w:p w14:paraId="4BAF9D68">
      <w:pPr>
        <w:rPr>
          <w:rFonts w:hint="default"/>
        </w:rPr>
      </w:pPr>
      <w:r>
        <w:rPr>
          <w:rFonts w:hint="default"/>
        </w:rPr>
        <w:t xml:space="preserve">        private IntWritable result = new IntWritable();</w:t>
      </w:r>
    </w:p>
    <w:p w14:paraId="443BF8E3">
      <w:pPr>
        <w:rPr>
          <w:rFonts w:hint="default"/>
        </w:rPr>
      </w:pPr>
    </w:p>
    <w:p w14:paraId="1A98C85C">
      <w:pPr>
        <w:rPr>
          <w:rFonts w:hint="default"/>
        </w:rPr>
      </w:pPr>
      <w:r>
        <w:rPr>
          <w:rFonts w:hint="default"/>
        </w:rPr>
        <w:t xml:space="preserve">        public void reduce(Text key, Iterable&lt;IntWritable&gt; values,</w:t>
      </w:r>
    </w:p>
    <w:p w14:paraId="3A8B488E">
      <w:pPr>
        <w:rPr>
          <w:rFonts w:hint="default"/>
        </w:rPr>
      </w:pPr>
      <w:r>
        <w:rPr>
          <w:rFonts w:hint="default"/>
        </w:rPr>
        <w:t xml:space="preserve">        Context context) throws IOException, InterruptedException {</w:t>
      </w:r>
    </w:p>
    <w:p w14:paraId="37C9DE8F">
      <w:pPr>
        <w:rPr>
          <w:rFonts w:hint="default"/>
        </w:rPr>
      </w:pPr>
    </w:p>
    <w:p w14:paraId="1D3400CB">
      <w:pPr>
        <w:rPr>
          <w:rFonts w:hint="default"/>
        </w:rPr>
      </w:pPr>
      <w:r>
        <w:rPr>
          <w:rFonts w:hint="default"/>
        </w:rPr>
        <w:t xml:space="preserve">            int sum = 0;</w:t>
      </w:r>
    </w:p>
    <w:p w14:paraId="0CFD0C43">
      <w:pPr>
        <w:rPr>
          <w:rFonts w:hint="default"/>
        </w:rPr>
      </w:pPr>
    </w:p>
    <w:p w14:paraId="7DAEDEC2">
      <w:pPr>
        <w:rPr>
          <w:rFonts w:hint="default"/>
        </w:rPr>
      </w:pPr>
      <w:r>
        <w:rPr>
          <w:rFonts w:hint="default"/>
        </w:rPr>
        <w:t xml:space="preserve">            for (IntWritable val : values) {</w:t>
      </w:r>
    </w:p>
    <w:p w14:paraId="659B2949">
      <w:pPr>
        <w:rPr>
          <w:rFonts w:hint="default"/>
        </w:rPr>
      </w:pPr>
      <w:r>
        <w:rPr>
          <w:rFonts w:hint="default"/>
        </w:rPr>
        <w:t xml:space="preserve">                sum += val.get();</w:t>
      </w:r>
    </w:p>
    <w:p w14:paraId="7012533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5648AEA">
      <w:pPr>
        <w:rPr>
          <w:rFonts w:hint="default"/>
        </w:rPr>
      </w:pPr>
    </w:p>
    <w:p w14:paraId="15FA750E">
      <w:pPr>
        <w:rPr>
          <w:rFonts w:hint="default"/>
        </w:rPr>
      </w:pPr>
      <w:r>
        <w:rPr>
          <w:rFonts w:hint="default"/>
        </w:rPr>
        <w:t xml:space="preserve">            result.set(sum);</w:t>
      </w:r>
    </w:p>
    <w:p w14:paraId="5E8AD6F3">
      <w:pPr>
        <w:rPr>
          <w:rFonts w:hint="default"/>
        </w:rPr>
      </w:pPr>
      <w:r>
        <w:rPr>
          <w:rFonts w:hint="default"/>
        </w:rPr>
        <w:t xml:space="preserve">            context.write(key, result);</w:t>
      </w:r>
    </w:p>
    <w:p w14:paraId="0769354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67A8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3170A3">
      <w:pPr>
        <w:rPr>
          <w:rFonts w:hint="default"/>
        </w:rPr>
      </w:pPr>
    </w:p>
    <w:p w14:paraId="6730AD75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0317A53F">
      <w:pPr>
        <w:rPr>
          <w:rFonts w:hint="default"/>
        </w:rPr>
      </w:pPr>
    </w:p>
    <w:p w14:paraId="51074385">
      <w:pPr>
        <w:rPr>
          <w:rFonts w:hint="default"/>
        </w:rPr>
      </w:pPr>
      <w:r>
        <w:rPr>
          <w:rFonts w:hint="default"/>
        </w:rPr>
        <w:t xml:space="preserve">        Configuration conf = new Configuration();</w:t>
      </w:r>
    </w:p>
    <w:p w14:paraId="4A9E30ED">
      <w:pPr>
        <w:rPr>
          <w:rFonts w:hint="default"/>
        </w:rPr>
      </w:pPr>
    </w:p>
    <w:p w14:paraId="1668DEA6">
      <w:pPr>
        <w:rPr>
          <w:rFonts w:hint="default"/>
        </w:rPr>
      </w:pPr>
      <w:r>
        <w:rPr>
          <w:rFonts w:hint="default"/>
        </w:rPr>
        <w:t xml:space="preserve">        Job job = Job.getInstance(conf, "Word Count");</w:t>
      </w:r>
    </w:p>
    <w:p w14:paraId="4241FA58">
      <w:pPr>
        <w:rPr>
          <w:rFonts w:hint="default"/>
        </w:rPr>
      </w:pPr>
    </w:p>
    <w:p w14:paraId="3C4EAD9B">
      <w:pPr>
        <w:rPr>
          <w:rFonts w:hint="default"/>
        </w:rPr>
      </w:pPr>
      <w:r>
        <w:rPr>
          <w:rFonts w:hint="default"/>
        </w:rPr>
        <w:t xml:space="preserve">        job.setJarByClass(WordCount.class);</w:t>
      </w:r>
    </w:p>
    <w:p w14:paraId="016092D9">
      <w:pPr>
        <w:rPr>
          <w:rFonts w:hint="default"/>
        </w:rPr>
      </w:pPr>
    </w:p>
    <w:p w14:paraId="66D95D80">
      <w:pPr>
        <w:rPr>
          <w:rFonts w:hint="default"/>
        </w:rPr>
      </w:pPr>
      <w:r>
        <w:rPr>
          <w:rFonts w:hint="default"/>
        </w:rPr>
        <w:t xml:space="preserve">        job.setMapperClass(TokenizerMapper.class);</w:t>
      </w:r>
    </w:p>
    <w:p w14:paraId="115B8DDA">
      <w:pPr>
        <w:rPr>
          <w:rFonts w:hint="default"/>
        </w:rPr>
      </w:pPr>
    </w:p>
    <w:p w14:paraId="7F84EB26">
      <w:pPr>
        <w:rPr>
          <w:rFonts w:hint="default"/>
        </w:rPr>
      </w:pPr>
      <w:r>
        <w:rPr>
          <w:rFonts w:hint="default"/>
        </w:rPr>
        <w:t xml:space="preserve">        job.setReducerClass(IntSumReducer.class);</w:t>
      </w:r>
    </w:p>
    <w:p w14:paraId="298FF129">
      <w:pPr>
        <w:rPr>
          <w:rFonts w:hint="default"/>
        </w:rPr>
      </w:pPr>
    </w:p>
    <w:p w14:paraId="616F4392">
      <w:pPr>
        <w:rPr>
          <w:rFonts w:hint="default"/>
        </w:rPr>
      </w:pPr>
      <w:r>
        <w:rPr>
          <w:rFonts w:hint="default"/>
        </w:rPr>
        <w:t xml:space="preserve">        job.setOutputKeyClass(Text.class);</w:t>
      </w:r>
    </w:p>
    <w:p w14:paraId="29A46814">
      <w:pPr>
        <w:rPr>
          <w:rFonts w:hint="default"/>
        </w:rPr>
      </w:pPr>
    </w:p>
    <w:p w14:paraId="0F21DD5A">
      <w:pPr>
        <w:rPr>
          <w:rFonts w:hint="default"/>
        </w:rPr>
      </w:pPr>
      <w:r>
        <w:rPr>
          <w:rFonts w:hint="default"/>
        </w:rPr>
        <w:t xml:space="preserve">        job.setOutputValueClass(IntWritable.class);</w:t>
      </w:r>
    </w:p>
    <w:p w14:paraId="1C95ED88">
      <w:pPr>
        <w:rPr>
          <w:rFonts w:hint="default"/>
        </w:rPr>
      </w:pPr>
    </w:p>
    <w:p w14:paraId="29B0D514">
      <w:pPr>
        <w:rPr>
          <w:rFonts w:hint="default"/>
        </w:rPr>
      </w:pPr>
      <w:r>
        <w:rPr>
          <w:rFonts w:hint="default"/>
        </w:rPr>
        <w:t xml:space="preserve">        FileInputFormat.addInputPath(job, new Path(args[0]));</w:t>
      </w:r>
    </w:p>
    <w:p w14:paraId="59ADD22A">
      <w:pPr>
        <w:rPr>
          <w:rFonts w:hint="default"/>
        </w:rPr>
      </w:pPr>
    </w:p>
    <w:p w14:paraId="5984337D">
      <w:pPr>
        <w:rPr>
          <w:rFonts w:hint="default"/>
        </w:rPr>
      </w:pPr>
      <w:r>
        <w:rPr>
          <w:rFonts w:hint="default"/>
        </w:rPr>
        <w:t xml:space="preserve">        FileOutputFormat.setOutputPath(job, new Path(args[1]));</w:t>
      </w:r>
    </w:p>
    <w:p w14:paraId="6C665E94">
      <w:pPr>
        <w:rPr>
          <w:rFonts w:hint="default"/>
        </w:rPr>
      </w:pPr>
    </w:p>
    <w:p w14:paraId="41DF12DF">
      <w:pPr>
        <w:rPr>
          <w:rFonts w:hint="default"/>
        </w:rPr>
      </w:pPr>
      <w:r>
        <w:rPr>
          <w:rFonts w:hint="default"/>
        </w:rPr>
        <w:t xml:space="preserve">        System.exit(job.waitForCompletion(true) ? 0 : 1);</w:t>
      </w:r>
    </w:p>
    <w:p w14:paraId="16AB40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BD467F">
      <w:pPr>
        <w:rPr>
          <w:rFonts w:hint="default"/>
        </w:rPr>
      </w:pPr>
      <w:r>
        <w:rPr>
          <w:rFonts w:hint="default"/>
        </w:rPr>
        <w:t>}</w:t>
      </w:r>
    </w:p>
    <w:p w14:paraId="391150B3">
      <w:pPr>
        <w:rPr>
          <w:rFonts w:hint="default"/>
        </w:rPr>
      </w:pPr>
      <w:r>
        <w:rPr>
          <w:rFonts w:hint="default"/>
        </w:rPr>
        <w:t>```</w:t>
      </w:r>
    </w:p>
    <w:p w14:paraId="2AF4F837">
      <w:pPr>
        <w:rPr>
          <w:rFonts w:hint="default"/>
        </w:rPr>
      </w:pPr>
    </w:p>
    <w:p w14:paraId="2DD92CEF">
      <w:pPr>
        <w:rPr>
          <w:rFonts w:hint="default"/>
        </w:rPr>
      </w:pPr>
      <w:r>
        <w:rPr>
          <w:rFonts w:hint="default"/>
        </w:rPr>
        <w:t>---</w:t>
      </w:r>
    </w:p>
    <w:p w14:paraId="19DC68B6">
      <w:pPr>
        <w:rPr>
          <w:rFonts w:hint="default"/>
        </w:rPr>
      </w:pPr>
    </w:p>
    <w:p w14:paraId="17DF2DA3">
      <w:pPr>
        <w:rPr>
          <w:rFonts w:hint="default"/>
        </w:rPr>
      </w:pPr>
      <w:r>
        <w:rPr>
          <w:rFonts w:hint="default"/>
        </w:rPr>
        <w:t># 2. Simple Explanation of Code</w:t>
      </w:r>
    </w:p>
    <w:p w14:paraId="4A93FD06">
      <w:pPr>
        <w:rPr>
          <w:rFonts w:hint="default"/>
        </w:rPr>
      </w:pPr>
    </w:p>
    <w:p w14:paraId="72F255BD">
      <w:pPr>
        <w:rPr>
          <w:rFonts w:hint="default"/>
        </w:rPr>
      </w:pPr>
      <w:r>
        <w:rPr>
          <w:rFonts w:hint="default"/>
        </w:rPr>
        <w:t>## Mapper</w:t>
      </w:r>
    </w:p>
    <w:p w14:paraId="2A610A2C">
      <w:pPr>
        <w:rPr>
          <w:rFonts w:hint="default"/>
        </w:rPr>
      </w:pPr>
    </w:p>
    <w:p w14:paraId="48CEE70D">
      <w:pPr>
        <w:rPr>
          <w:rFonts w:hint="default"/>
        </w:rPr>
      </w:pPr>
      <w:r>
        <w:rPr>
          <w:rFonts w:hint="default"/>
        </w:rPr>
        <w:t>Mapper reads the text **word by word**.</w:t>
      </w:r>
    </w:p>
    <w:p w14:paraId="137EBE63">
      <w:pPr>
        <w:rPr>
          <w:rFonts w:hint="default"/>
        </w:rPr>
      </w:pPr>
    </w:p>
    <w:p w14:paraId="60C1C582">
      <w:pPr>
        <w:rPr>
          <w:rFonts w:hint="default"/>
        </w:rPr>
      </w:pPr>
      <w:r>
        <w:rPr>
          <w:rFonts w:hint="default"/>
        </w:rPr>
        <w:t>Example input:</w:t>
      </w:r>
    </w:p>
    <w:p w14:paraId="38BC9AD1">
      <w:pPr>
        <w:rPr>
          <w:rFonts w:hint="default"/>
        </w:rPr>
      </w:pPr>
    </w:p>
    <w:p w14:paraId="4DA9B4B8">
      <w:pPr>
        <w:rPr>
          <w:rFonts w:hint="default"/>
        </w:rPr>
      </w:pPr>
      <w:r>
        <w:rPr>
          <w:rFonts w:hint="default"/>
        </w:rPr>
        <w:t>```</w:t>
      </w:r>
    </w:p>
    <w:p w14:paraId="3D228165">
      <w:pPr>
        <w:rPr>
          <w:rFonts w:hint="default"/>
        </w:rPr>
      </w:pPr>
      <w:r>
        <w:rPr>
          <w:rFonts w:hint="default"/>
        </w:rPr>
        <w:t>hello hadoop hello</w:t>
      </w:r>
    </w:p>
    <w:p w14:paraId="2FCBFC9E">
      <w:pPr>
        <w:rPr>
          <w:rFonts w:hint="default"/>
        </w:rPr>
      </w:pPr>
      <w:r>
        <w:rPr>
          <w:rFonts w:hint="default"/>
        </w:rPr>
        <w:t>```</w:t>
      </w:r>
    </w:p>
    <w:p w14:paraId="6D98D252">
      <w:pPr>
        <w:rPr>
          <w:rFonts w:hint="default"/>
        </w:rPr>
      </w:pPr>
    </w:p>
    <w:p w14:paraId="49C5C412">
      <w:pPr>
        <w:rPr>
          <w:rFonts w:hint="default"/>
        </w:rPr>
      </w:pPr>
      <w:r>
        <w:rPr>
          <w:rFonts w:hint="default"/>
        </w:rPr>
        <w:t>Mapper output:</w:t>
      </w:r>
    </w:p>
    <w:p w14:paraId="22F1F11A">
      <w:pPr>
        <w:rPr>
          <w:rFonts w:hint="default"/>
        </w:rPr>
      </w:pPr>
    </w:p>
    <w:p w14:paraId="01B3EFAB">
      <w:pPr>
        <w:rPr>
          <w:rFonts w:hint="default"/>
        </w:rPr>
      </w:pPr>
      <w:r>
        <w:rPr>
          <w:rFonts w:hint="default"/>
        </w:rPr>
        <w:t>```</w:t>
      </w:r>
    </w:p>
    <w:p w14:paraId="23926483">
      <w:pPr>
        <w:rPr>
          <w:rFonts w:hint="default"/>
        </w:rPr>
      </w:pPr>
      <w:r>
        <w:rPr>
          <w:rFonts w:hint="default"/>
        </w:rPr>
        <w:t>hello 1</w:t>
      </w:r>
    </w:p>
    <w:p w14:paraId="2CA93CE2">
      <w:pPr>
        <w:rPr>
          <w:rFonts w:hint="default"/>
        </w:rPr>
      </w:pPr>
      <w:r>
        <w:rPr>
          <w:rFonts w:hint="default"/>
        </w:rPr>
        <w:t>hadoop 1</w:t>
      </w:r>
    </w:p>
    <w:p w14:paraId="39CC25F4">
      <w:pPr>
        <w:rPr>
          <w:rFonts w:hint="default"/>
        </w:rPr>
      </w:pPr>
      <w:r>
        <w:rPr>
          <w:rFonts w:hint="default"/>
        </w:rPr>
        <w:t>hello 1</w:t>
      </w:r>
    </w:p>
    <w:p w14:paraId="4380A083">
      <w:pPr>
        <w:rPr>
          <w:rFonts w:hint="default"/>
        </w:rPr>
      </w:pPr>
      <w:r>
        <w:rPr>
          <w:rFonts w:hint="default"/>
        </w:rPr>
        <w:t>```</w:t>
      </w:r>
    </w:p>
    <w:p w14:paraId="28500880">
      <w:pPr>
        <w:rPr>
          <w:rFonts w:hint="default"/>
        </w:rPr>
      </w:pPr>
    </w:p>
    <w:p w14:paraId="75B61BBE">
      <w:pPr>
        <w:rPr>
          <w:rFonts w:hint="default"/>
        </w:rPr>
      </w:pPr>
      <w:r>
        <w:rPr>
          <w:rFonts w:hint="default"/>
        </w:rPr>
        <w:t>Important line:</w:t>
      </w:r>
    </w:p>
    <w:p w14:paraId="3C7F4450">
      <w:pPr>
        <w:rPr>
          <w:rFonts w:hint="default"/>
        </w:rPr>
      </w:pPr>
    </w:p>
    <w:p w14:paraId="6EB24A3D">
      <w:pPr>
        <w:rPr>
          <w:rFonts w:hint="default"/>
        </w:rPr>
      </w:pPr>
      <w:r>
        <w:rPr>
          <w:rFonts w:hint="default"/>
        </w:rPr>
        <w:t>```java</w:t>
      </w:r>
    </w:p>
    <w:p w14:paraId="75906D9F">
      <w:pPr>
        <w:rPr>
          <w:rFonts w:hint="default"/>
        </w:rPr>
      </w:pPr>
      <w:r>
        <w:rPr>
          <w:rFonts w:hint="default"/>
        </w:rPr>
        <w:t>context.write(word, one);</w:t>
      </w:r>
    </w:p>
    <w:p w14:paraId="4BD6FD7B">
      <w:pPr>
        <w:rPr>
          <w:rFonts w:hint="default"/>
        </w:rPr>
      </w:pPr>
      <w:r>
        <w:rPr>
          <w:rFonts w:hint="default"/>
        </w:rPr>
        <w:t>```</w:t>
      </w:r>
    </w:p>
    <w:p w14:paraId="5043C6FA">
      <w:pPr>
        <w:rPr>
          <w:rFonts w:hint="default"/>
        </w:rPr>
      </w:pPr>
    </w:p>
    <w:p w14:paraId="23F0DB72">
      <w:pPr>
        <w:rPr>
          <w:rFonts w:hint="default"/>
        </w:rPr>
      </w:pPr>
      <w:r>
        <w:rPr>
          <w:rFonts w:hint="default"/>
        </w:rPr>
        <w:t>This prints:</w:t>
      </w:r>
    </w:p>
    <w:p w14:paraId="52CE4191">
      <w:pPr>
        <w:rPr>
          <w:rFonts w:hint="default"/>
        </w:rPr>
      </w:pPr>
    </w:p>
    <w:p w14:paraId="6EB56E22">
      <w:pPr>
        <w:rPr>
          <w:rFonts w:hint="default"/>
        </w:rPr>
      </w:pPr>
      <w:r>
        <w:rPr>
          <w:rFonts w:hint="default"/>
        </w:rPr>
        <w:t>```</w:t>
      </w:r>
    </w:p>
    <w:p w14:paraId="45FA61CD">
      <w:pPr>
        <w:rPr>
          <w:rFonts w:hint="default"/>
        </w:rPr>
      </w:pPr>
      <w:r>
        <w:rPr>
          <w:rFonts w:hint="default"/>
        </w:rPr>
        <w:t>(word,1)</w:t>
      </w:r>
    </w:p>
    <w:p w14:paraId="6CE0CBEB">
      <w:pPr>
        <w:rPr>
          <w:rFonts w:hint="default"/>
        </w:rPr>
      </w:pPr>
      <w:r>
        <w:rPr>
          <w:rFonts w:hint="default"/>
        </w:rPr>
        <w:t>```</w:t>
      </w:r>
    </w:p>
    <w:p w14:paraId="3B07CE1C">
      <w:pPr>
        <w:rPr>
          <w:rFonts w:hint="default"/>
        </w:rPr>
      </w:pPr>
    </w:p>
    <w:p w14:paraId="02D345A4">
      <w:pPr>
        <w:rPr>
          <w:rFonts w:hint="default"/>
        </w:rPr>
      </w:pPr>
      <w:r>
        <w:rPr>
          <w:rFonts w:hint="default"/>
        </w:rPr>
        <w:t>---</w:t>
      </w:r>
    </w:p>
    <w:p w14:paraId="2E33B730">
      <w:pPr>
        <w:rPr>
          <w:rFonts w:hint="default"/>
        </w:rPr>
      </w:pPr>
    </w:p>
    <w:p w14:paraId="2540D44F">
      <w:pPr>
        <w:rPr>
          <w:rFonts w:hint="default"/>
        </w:rPr>
      </w:pPr>
      <w:r>
        <w:rPr>
          <w:rFonts w:hint="default"/>
        </w:rPr>
        <w:t>## Reducer</w:t>
      </w:r>
    </w:p>
    <w:p w14:paraId="4CEBCE97">
      <w:pPr>
        <w:rPr>
          <w:rFonts w:hint="default"/>
        </w:rPr>
      </w:pPr>
    </w:p>
    <w:p w14:paraId="15C69C69">
      <w:pPr>
        <w:rPr>
          <w:rFonts w:hint="default"/>
        </w:rPr>
      </w:pPr>
      <w:r>
        <w:rPr>
          <w:rFonts w:hint="default"/>
        </w:rPr>
        <w:t>Reducer **adds all the values of same word**.</w:t>
      </w:r>
    </w:p>
    <w:p w14:paraId="0E328E71">
      <w:pPr>
        <w:rPr>
          <w:rFonts w:hint="default"/>
        </w:rPr>
      </w:pPr>
    </w:p>
    <w:p w14:paraId="68699939">
      <w:pPr>
        <w:rPr>
          <w:rFonts w:hint="default"/>
        </w:rPr>
      </w:pPr>
      <w:r>
        <w:rPr>
          <w:rFonts w:hint="default"/>
        </w:rPr>
        <w:t>Example input to reducer:</w:t>
      </w:r>
    </w:p>
    <w:p w14:paraId="120D597D">
      <w:pPr>
        <w:rPr>
          <w:rFonts w:hint="default"/>
        </w:rPr>
      </w:pPr>
    </w:p>
    <w:p w14:paraId="1EA6A0B8">
      <w:pPr>
        <w:rPr>
          <w:rFonts w:hint="default"/>
        </w:rPr>
      </w:pPr>
      <w:r>
        <w:rPr>
          <w:rFonts w:hint="default"/>
        </w:rPr>
        <w:t>```</w:t>
      </w:r>
    </w:p>
    <w:p w14:paraId="14ECC470">
      <w:pPr>
        <w:rPr>
          <w:rFonts w:hint="default"/>
        </w:rPr>
      </w:pPr>
      <w:r>
        <w:rPr>
          <w:rFonts w:hint="default"/>
        </w:rPr>
        <w:t>hello 1</w:t>
      </w:r>
    </w:p>
    <w:p w14:paraId="718CA2C0">
      <w:pPr>
        <w:rPr>
          <w:rFonts w:hint="default"/>
        </w:rPr>
      </w:pPr>
      <w:r>
        <w:rPr>
          <w:rFonts w:hint="default"/>
        </w:rPr>
        <w:t>hello 1</w:t>
      </w:r>
    </w:p>
    <w:p w14:paraId="31BC918B">
      <w:pPr>
        <w:rPr>
          <w:rFonts w:hint="default"/>
        </w:rPr>
      </w:pPr>
      <w:r>
        <w:rPr>
          <w:rFonts w:hint="default"/>
        </w:rPr>
        <w:t>hadoop 1</w:t>
      </w:r>
    </w:p>
    <w:p w14:paraId="29FF3BCE">
      <w:pPr>
        <w:rPr>
          <w:rFonts w:hint="default"/>
        </w:rPr>
      </w:pPr>
      <w:r>
        <w:rPr>
          <w:rFonts w:hint="default"/>
        </w:rPr>
        <w:t>```</w:t>
      </w:r>
    </w:p>
    <w:p w14:paraId="1EBE4D66">
      <w:pPr>
        <w:rPr>
          <w:rFonts w:hint="default"/>
        </w:rPr>
      </w:pPr>
    </w:p>
    <w:p w14:paraId="6C3BCEB5">
      <w:pPr>
        <w:rPr>
          <w:rFonts w:hint="default"/>
        </w:rPr>
      </w:pPr>
      <w:r>
        <w:rPr>
          <w:rFonts w:hint="default"/>
        </w:rPr>
        <w:t>Reducer output:</w:t>
      </w:r>
    </w:p>
    <w:p w14:paraId="7B090A61">
      <w:pPr>
        <w:rPr>
          <w:rFonts w:hint="default"/>
        </w:rPr>
      </w:pPr>
    </w:p>
    <w:p w14:paraId="1E46E20F">
      <w:pPr>
        <w:rPr>
          <w:rFonts w:hint="default"/>
        </w:rPr>
      </w:pPr>
      <w:r>
        <w:rPr>
          <w:rFonts w:hint="default"/>
        </w:rPr>
        <w:t>```</w:t>
      </w:r>
    </w:p>
    <w:p w14:paraId="5BBDB94D">
      <w:pPr>
        <w:rPr>
          <w:rFonts w:hint="default"/>
        </w:rPr>
      </w:pPr>
      <w:r>
        <w:rPr>
          <w:rFonts w:hint="default"/>
        </w:rPr>
        <w:t>hello 2</w:t>
      </w:r>
    </w:p>
    <w:p w14:paraId="37E4A1EE">
      <w:pPr>
        <w:rPr>
          <w:rFonts w:hint="default"/>
        </w:rPr>
      </w:pPr>
      <w:r>
        <w:rPr>
          <w:rFonts w:hint="default"/>
        </w:rPr>
        <w:t>hadoop 1</w:t>
      </w:r>
    </w:p>
    <w:p w14:paraId="1B54CAAE">
      <w:pPr>
        <w:rPr>
          <w:rFonts w:hint="default"/>
        </w:rPr>
      </w:pPr>
      <w:r>
        <w:rPr>
          <w:rFonts w:hint="default"/>
        </w:rPr>
        <w:t>```</w:t>
      </w:r>
    </w:p>
    <w:p w14:paraId="2DAB03EB">
      <w:pPr>
        <w:rPr>
          <w:rFonts w:hint="default"/>
        </w:rPr>
      </w:pPr>
    </w:p>
    <w:p w14:paraId="16A67013">
      <w:pPr>
        <w:rPr>
          <w:rFonts w:hint="default"/>
        </w:rPr>
      </w:pPr>
      <w:r>
        <w:rPr>
          <w:rFonts w:hint="default"/>
        </w:rPr>
        <w:t>Important logic:</w:t>
      </w:r>
    </w:p>
    <w:p w14:paraId="4B479276">
      <w:pPr>
        <w:rPr>
          <w:rFonts w:hint="default"/>
        </w:rPr>
      </w:pPr>
    </w:p>
    <w:p w14:paraId="59F81FA5">
      <w:pPr>
        <w:rPr>
          <w:rFonts w:hint="default"/>
        </w:rPr>
      </w:pPr>
      <w:r>
        <w:rPr>
          <w:rFonts w:hint="default"/>
        </w:rPr>
        <w:t>```java</w:t>
      </w:r>
    </w:p>
    <w:p w14:paraId="18C9F92D">
      <w:pPr>
        <w:rPr>
          <w:rFonts w:hint="default"/>
        </w:rPr>
      </w:pPr>
      <w:r>
        <w:rPr>
          <w:rFonts w:hint="default"/>
        </w:rPr>
        <w:t>sum += val.get();</w:t>
      </w:r>
    </w:p>
    <w:p w14:paraId="0413C037">
      <w:pPr>
        <w:rPr>
          <w:rFonts w:hint="default"/>
        </w:rPr>
      </w:pPr>
      <w:r>
        <w:rPr>
          <w:rFonts w:hint="default"/>
        </w:rPr>
        <w:t>```</w:t>
      </w:r>
    </w:p>
    <w:p w14:paraId="40A6C250">
      <w:pPr>
        <w:rPr>
          <w:rFonts w:hint="default"/>
        </w:rPr>
      </w:pPr>
    </w:p>
    <w:p w14:paraId="5B52C1B8">
      <w:pPr>
        <w:rPr>
          <w:rFonts w:hint="default"/>
        </w:rPr>
      </w:pPr>
      <w:r>
        <w:rPr>
          <w:rFonts w:hint="default"/>
        </w:rPr>
        <w:t>This adds all counts.</w:t>
      </w:r>
    </w:p>
    <w:p w14:paraId="34B7429F">
      <w:pPr>
        <w:rPr>
          <w:rFonts w:hint="default"/>
        </w:rPr>
      </w:pPr>
    </w:p>
    <w:p w14:paraId="3B87E169">
      <w:pPr>
        <w:rPr>
          <w:rFonts w:hint="default"/>
        </w:rPr>
      </w:pPr>
      <w:r>
        <w:rPr>
          <w:rFonts w:hint="default"/>
        </w:rPr>
        <w:t>---</w:t>
      </w:r>
    </w:p>
    <w:p w14:paraId="33DF55E5">
      <w:pPr>
        <w:rPr>
          <w:rFonts w:hint="default"/>
        </w:rPr>
      </w:pPr>
    </w:p>
    <w:p w14:paraId="1465D611">
      <w:pPr>
        <w:rPr>
          <w:rFonts w:hint="default"/>
        </w:rPr>
      </w:pPr>
      <w:r>
        <w:rPr>
          <w:rFonts w:hint="default"/>
        </w:rPr>
        <w:t># 3. Input Example</w:t>
      </w:r>
    </w:p>
    <w:p w14:paraId="3791C1D7">
      <w:pPr>
        <w:rPr>
          <w:rFonts w:hint="default"/>
        </w:rPr>
      </w:pPr>
    </w:p>
    <w:p w14:paraId="57327F92">
      <w:pPr>
        <w:rPr>
          <w:rFonts w:hint="default"/>
        </w:rPr>
      </w:pPr>
      <w:r>
        <w:rPr>
          <w:rFonts w:hint="default"/>
        </w:rPr>
        <w:t>File:</w:t>
      </w:r>
    </w:p>
    <w:p w14:paraId="5C2DBC7E">
      <w:pPr>
        <w:rPr>
          <w:rFonts w:hint="default"/>
        </w:rPr>
      </w:pPr>
    </w:p>
    <w:p w14:paraId="57A51660">
      <w:pPr>
        <w:rPr>
          <w:rFonts w:hint="default"/>
        </w:rPr>
      </w:pPr>
      <w:r>
        <w:rPr>
          <w:rFonts w:hint="default"/>
        </w:rPr>
        <w:t>```</w:t>
      </w:r>
    </w:p>
    <w:p w14:paraId="09DE655D">
      <w:pPr>
        <w:rPr>
          <w:rFonts w:hint="default"/>
        </w:rPr>
      </w:pPr>
      <w:r>
        <w:rPr>
          <w:rFonts w:hint="default"/>
        </w:rPr>
        <w:t>data.txt</w:t>
      </w:r>
    </w:p>
    <w:p w14:paraId="07D2F431">
      <w:pPr>
        <w:rPr>
          <w:rFonts w:hint="default"/>
        </w:rPr>
      </w:pPr>
      <w:r>
        <w:rPr>
          <w:rFonts w:hint="default"/>
        </w:rPr>
        <w:t>```</w:t>
      </w:r>
    </w:p>
    <w:p w14:paraId="67119C3A">
      <w:pPr>
        <w:rPr>
          <w:rFonts w:hint="default"/>
        </w:rPr>
      </w:pPr>
    </w:p>
    <w:p w14:paraId="14A43C6D">
      <w:pPr>
        <w:rPr>
          <w:rFonts w:hint="default"/>
        </w:rPr>
      </w:pPr>
      <w:r>
        <w:rPr>
          <w:rFonts w:hint="default"/>
        </w:rPr>
        <w:t>Content:</w:t>
      </w:r>
    </w:p>
    <w:p w14:paraId="5A9F6038">
      <w:pPr>
        <w:rPr>
          <w:rFonts w:hint="default"/>
        </w:rPr>
      </w:pPr>
    </w:p>
    <w:p w14:paraId="09E00C57">
      <w:pPr>
        <w:rPr>
          <w:rFonts w:hint="default"/>
        </w:rPr>
      </w:pPr>
      <w:r>
        <w:rPr>
          <w:rFonts w:hint="default"/>
        </w:rPr>
        <w:t>```</w:t>
      </w:r>
    </w:p>
    <w:p w14:paraId="27A16D22">
      <w:pPr>
        <w:rPr>
          <w:rFonts w:hint="default"/>
        </w:rPr>
      </w:pPr>
      <w:r>
        <w:rPr>
          <w:rFonts w:hint="default"/>
        </w:rPr>
        <w:t>hello hadoop</w:t>
      </w:r>
    </w:p>
    <w:p w14:paraId="07FB96C6">
      <w:pPr>
        <w:rPr>
          <w:rFonts w:hint="default"/>
        </w:rPr>
      </w:pPr>
      <w:r>
        <w:rPr>
          <w:rFonts w:hint="default"/>
        </w:rPr>
        <w:t>hello world</w:t>
      </w:r>
    </w:p>
    <w:p w14:paraId="1A4B0973">
      <w:pPr>
        <w:rPr>
          <w:rFonts w:hint="default"/>
        </w:rPr>
      </w:pPr>
      <w:r>
        <w:rPr>
          <w:rFonts w:hint="default"/>
        </w:rPr>
        <w:t>big data hadoop</w:t>
      </w:r>
    </w:p>
    <w:p w14:paraId="2B543C73">
      <w:pPr>
        <w:rPr>
          <w:rFonts w:hint="default"/>
        </w:rPr>
      </w:pPr>
      <w:r>
        <w:rPr>
          <w:rFonts w:hint="default"/>
        </w:rPr>
        <w:t>```</w:t>
      </w:r>
    </w:p>
    <w:p w14:paraId="1643CCCA">
      <w:pPr>
        <w:rPr>
          <w:rFonts w:hint="default"/>
        </w:rPr>
      </w:pPr>
    </w:p>
    <w:p w14:paraId="42340C29">
      <w:pPr>
        <w:rPr>
          <w:rFonts w:hint="default"/>
        </w:rPr>
      </w:pPr>
      <w:r>
        <w:rPr>
          <w:rFonts w:hint="default"/>
        </w:rPr>
        <w:t>---</w:t>
      </w:r>
    </w:p>
    <w:p w14:paraId="0AEA1B82">
      <w:pPr>
        <w:rPr>
          <w:rFonts w:hint="default"/>
        </w:rPr>
      </w:pPr>
    </w:p>
    <w:p w14:paraId="04D4B5E0">
      <w:pPr>
        <w:rPr>
          <w:rFonts w:hint="default"/>
        </w:rPr>
      </w:pPr>
      <w:r>
        <w:rPr>
          <w:rFonts w:hint="default"/>
        </w:rPr>
        <w:t># 4. Output Example</w:t>
      </w:r>
    </w:p>
    <w:p w14:paraId="7797071E">
      <w:pPr>
        <w:rPr>
          <w:rFonts w:hint="default"/>
        </w:rPr>
      </w:pPr>
    </w:p>
    <w:p w14:paraId="0E01AF1F">
      <w:pPr>
        <w:rPr>
          <w:rFonts w:hint="default"/>
        </w:rPr>
      </w:pPr>
      <w:r>
        <w:rPr>
          <w:rFonts w:hint="default"/>
        </w:rPr>
        <w:t>```</w:t>
      </w:r>
    </w:p>
    <w:p w14:paraId="1A3DE628">
      <w:pPr>
        <w:rPr>
          <w:rFonts w:hint="default"/>
        </w:rPr>
      </w:pPr>
      <w:r>
        <w:rPr>
          <w:rFonts w:hint="default"/>
        </w:rPr>
        <w:t>big 1</w:t>
      </w:r>
    </w:p>
    <w:p w14:paraId="2B827B24">
      <w:pPr>
        <w:rPr>
          <w:rFonts w:hint="default"/>
        </w:rPr>
      </w:pPr>
      <w:r>
        <w:rPr>
          <w:rFonts w:hint="default"/>
        </w:rPr>
        <w:t>data 1</w:t>
      </w:r>
    </w:p>
    <w:p w14:paraId="5AF7B693">
      <w:pPr>
        <w:rPr>
          <w:rFonts w:hint="default"/>
        </w:rPr>
      </w:pPr>
      <w:r>
        <w:rPr>
          <w:rFonts w:hint="default"/>
        </w:rPr>
        <w:t>hadoop 2</w:t>
      </w:r>
    </w:p>
    <w:p w14:paraId="0975151D">
      <w:pPr>
        <w:rPr>
          <w:rFonts w:hint="default"/>
        </w:rPr>
      </w:pPr>
      <w:r>
        <w:rPr>
          <w:rFonts w:hint="default"/>
        </w:rPr>
        <w:t>hello 2</w:t>
      </w:r>
    </w:p>
    <w:p w14:paraId="32DF7F82">
      <w:pPr>
        <w:rPr>
          <w:rFonts w:hint="default"/>
        </w:rPr>
      </w:pPr>
      <w:r>
        <w:rPr>
          <w:rFonts w:hint="default"/>
        </w:rPr>
        <w:t>world 1</w:t>
      </w:r>
    </w:p>
    <w:p w14:paraId="5DF4F8D0">
      <w:pPr>
        <w:rPr>
          <w:rFonts w:hint="default"/>
        </w:rPr>
      </w:pPr>
      <w:r>
        <w:rPr>
          <w:rFonts w:hint="default"/>
        </w:rPr>
        <w:t>```</w:t>
      </w:r>
    </w:p>
    <w:p w14:paraId="45ECB9FC">
      <w:pPr>
        <w:rPr>
          <w:rFonts w:hint="default"/>
        </w:rPr>
      </w:pPr>
    </w:p>
    <w:p w14:paraId="7729CD09">
      <w:pPr>
        <w:rPr>
          <w:rFonts w:hint="default"/>
        </w:rPr>
      </w:pPr>
      <w:r>
        <w:rPr>
          <w:rFonts w:hint="default"/>
        </w:rPr>
        <w:t>---</w:t>
      </w:r>
    </w:p>
    <w:p w14:paraId="62D4CCAE">
      <w:pPr>
        <w:rPr>
          <w:rFonts w:hint="default"/>
        </w:rPr>
      </w:pPr>
    </w:p>
    <w:p w14:paraId="11FE0B3D">
      <w:pPr>
        <w:rPr>
          <w:rFonts w:hint="default"/>
        </w:rPr>
      </w:pPr>
      <w:r>
        <w:rPr>
          <w:rFonts w:hint="default"/>
        </w:rPr>
        <w:t># 5. MapReduce Flow</w:t>
      </w:r>
    </w:p>
    <w:p w14:paraId="477950A2">
      <w:pPr>
        <w:rPr>
          <w:rFonts w:hint="default"/>
        </w:rPr>
      </w:pPr>
    </w:p>
    <w:p w14:paraId="19FACC8C">
      <w:pPr>
        <w:rPr>
          <w:rFonts w:hint="default"/>
        </w:rPr>
      </w:pPr>
      <w:r>
        <w:rPr>
          <w:rFonts w:hint="default"/>
        </w:rPr>
        <w:t>```</w:t>
      </w:r>
    </w:p>
    <w:p w14:paraId="6DD75858">
      <w:pPr>
        <w:rPr>
          <w:rFonts w:hint="default"/>
        </w:rPr>
      </w:pPr>
      <w:r>
        <w:rPr>
          <w:rFonts w:hint="default"/>
        </w:rPr>
        <w:t>Input File</w:t>
      </w:r>
    </w:p>
    <w:p w14:paraId="675E4F1D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4946A3B5">
      <w:pPr>
        <w:rPr>
          <w:rFonts w:hint="default"/>
        </w:rPr>
      </w:pPr>
      <w:r>
        <w:rPr>
          <w:rFonts w:hint="default"/>
        </w:rPr>
        <w:t>Mapper</w:t>
      </w:r>
    </w:p>
    <w:p w14:paraId="13C4AD60">
      <w:pPr>
        <w:rPr>
          <w:rFonts w:hint="default"/>
        </w:rPr>
      </w:pPr>
      <w:r>
        <w:rPr>
          <w:rFonts w:hint="default"/>
        </w:rPr>
        <w:t>(word,1)</w:t>
      </w:r>
    </w:p>
    <w:p w14:paraId="53F9098F">
      <w:pPr>
        <w:rPr>
          <w:rFonts w:hint="default"/>
        </w:rPr>
      </w:pPr>
      <w:r>
        <w:rPr>
          <w:rFonts w:hint="default"/>
        </w:rPr>
        <w:t>(word,1)</w:t>
      </w:r>
    </w:p>
    <w:p w14:paraId="5D618BD6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56D24920">
      <w:pPr>
        <w:rPr>
          <w:rFonts w:hint="default"/>
        </w:rPr>
      </w:pPr>
      <w:r>
        <w:rPr>
          <w:rFonts w:hint="default"/>
        </w:rPr>
        <w:t>Shuffle + Sort</w:t>
      </w:r>
    </w:p>
    <w:p w14:paraId="6629E0DA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44AB05E8">
      <w:pPr>
        <w:rPr>
          <w:rFonts w:hint="default"/>
        </w:rPr>
      </w:pPr>
      <w:r>
        <w:rPr>
          <w:rFonts w:hint="default"/>
        </w:rPr>
        <w:t>Reducer</w:t>
      </w:r>
    </w:p>
    <w:p w14:paraId="4532AC72">
      <w:pPr>
        <w:rPr>
          <w:rFonts w:hint="default"/>
        </w:rPr>
      </w:pPr>
      <w:r>
        <w:rPr>
          <w:rFonts w:hint="default"/>
        </w:rPr>
        <w:t>(word,total_count)</w:t>
      </w:r>
    </w:p>
    <w:p w14:paraId="0CDED6DB">
      <w:pPr>
        <w:rPr>
          <w:rFonts w:hint="default"/>
        </w:rPr>
      </w:pPr>
      <w:r>
        <w:rPr>
          <w:rFonts w:hint="default"/>
        </w:rPr>
        <w:t xml:space="preserve">     ↓</w:t>
      </w:r>
    </w:p>
    <w:p w14:paraId="7E812232">
      <w:pPr>
        <w:rPr>
          <w:rFonts w:hint="default"/>
        </w:rPr>
      </w:pPr>
      <w:r>
        <w:rPr>
          <w:rFonts w:hint="default"/>
        </w:rPr>
        <w:t>Output</w:t>
      </w:r>
    </w:p>
    <w:p w14:paraId="6F3173D8">
      <w:pPr>
        <w:rPr>
          <w:rFonts w:hint="default"/>
        </w:rPr>
      </w:pPr>
      <w:r>
        <w:rPr>
          <w:rFonts w:hint="default"/>
        </w:rPr>
        <w:t>```</w:t>
      </w:r>
    </w:p>
    <w:p w14:paraId="30B9FD74">
      <w:pPr>
        <w:rPr>
          <w:rFonts w:hint="default"/>
        </w:rPr>
      </w:pPr>
    </w:p>
    <w:p w14:paraId="25F468E4">
      <w:pPr>
        <w:rPr>
          <w:rFonts w:hint="default"/>
        </w:rPr>
      </w:pPr>
      <w:r>
        <w:rPr>
          <w:rFonts w:hint="default"/>
        </w:rPr>
        <w:t>---</w:t>
      </w:r>
    </w:p>
    <w:p w14:paraId="15EC4B12">
      <w:pPr>
        <w:rPr>
          <w:rFonts w:hint="default"/>
        </w:rPr>
      </w:pPr>
    </w:p>
    <w:p w14:paraId="0564AC85">
      <w:pPr>
        <w:rPr>
          <w:rFonts w:hint="default"/>
        </w:rPr>
      </w:pPr>
      <w:r>
        <w:rPr>
          <w:rFonts w:hint="default"/>
        </w:rPr>
        <w:t># 6. Most Important Viva Questions</w:t>
      </w:r>
    </w:p>
    <w:p w14:paraId="11A18145">
      <w:pPr>
        <w:rPr>
          <w:rFonts w:hint="default"/>
        </w:rPr>
      </w:pPr>
    </w:p>
    <w:p w14:paraId="75FAECEF">
      <w:pPr>
        <w:rPr>
          <w:rFonts w:hint="default"/>
        </w:rPr>
      </w:pPr>
      <w:r>
        <w:rPr>
          <w:rFonts w:hint="default"/>
        </w:rPr>
        <w:t>### 1. What is MapReduce?</w:t>
      </w:r>
    </w:p>
    <w:p w14:paraId="1E2D219A">
      <w:pPr>
        <w:rPr>
          <w:rFonts w:hint="default"/>
        </w:rPr>
      </w:pPr>
    </w:p>
    <w:p w14:paraId="2A6FC01B">
      <w:pPr>
        <w:rPr>
          <w:rFonts w:hint="default"/>
        </w:rPr>
      </w:pPr>
      <w:r>
        <w:rPr>
          <w:rFonts w:hint="default"/>
        </w:rPr>
        <w:t>MapReduce is a programming model used to process **large datasets in distributed systems**.</w:t>
      </w:r>
    </w:p>
    <w:p w14:paraId="5A99BE34">
      <w:pPr>
        <w:rPr>
          <w:rFonts w:hint="default"/>
        </w:rPr>
      </w:pPr>
    </w:p>
    <w:p w14:paraId="2877F82A">
      <w:pPr>
        <w:rPr>
          <w:rFonts w:hint="default"/>
        </w:rPr>
      </w:pPr>
      <w:r>
        <w:rPr>
          <w:rFonts w:hint="default"/>
        </w:rPr>
        <w:t>---</w:t>
      </w:r>
    </w:p>
    <w:p w14:paraId="70E1F231">
      <w:pPr>
        <w:rPr>
          <w:rFonts w:hint="default"/>
        </w:rPr>
      </w:pPr>
    </w:p>
    <w:p w14:paraId="634E35CB">
      <w:pPr>
        <w:rPr>
          <w:rFonts w:hint="default"/>
        </w:rPr>
      </w:pPr>
      <w:r>
        <w:rPr>
          <w:rFonts w:hint="default"/>
        </w:rPr>
        <w:t>### 2. What are the two phases of MapReduce?</w:t>
      </w:r>
    </w:p>
    <w:p w14:paraId="2D8A04BF">
      <w:pPr>
        <w:rPr>
          <w:rFonts w:hint="default"/>
        </w:rPr>
      </w:pPr>
    </w:p>
    <w:p w14:paraId="2D34E809">
      <w:pPr>
        <w:rPr>
          <w:rFonts w:hint="default"/>
        </w:rPr>
      </w:pPr>
      <w:r>
        <w:rPr>
          <w:rFonts w:hint="default"/>
        </w:rPr>
        <w:t>1️⃣ Map</w:t>
      </w:r>
    </w:p>
    <w:p w14:paraId="4E77A1A5">
      <w:pPr>
        <w:rPr>
          <w:rFonts w:hint="default"/>
        </w:rPr>
      </w:pPr>
      <w:r>
        <w:rPr>
          <w:rFonts w:hint="default"/>
        </w:rPr>
        <w:t>2️⃣ Reduce</w:t>
      </w:r>
    </w:p>
    <w:p w14:paraId="33F50428">
      <w:pPr>
        <w:rPr>
          <w:rFonts w:hint="default"/>
        </w:rPr>
      </w:pPr>
    </w:p>
    <w:p w14:paraId="1269DC69">
      <w:pPr>
        <w:rPr>
          <w:rFonts w:hint="default"/>
        </w:rPr>
      </w:pPr>
      <w:r>
        <w:rPr>
          <w:rFonts w:hint="default"/>
        </w:rPr>
        <w:t>---</w:t>
      </w:r>
    </w:p>
    <w:p w14:paraId="11EE05DB">
      <w:pPr>
        <w:rPr>
          <w:rFonts w:hint="default"/>
        </w:rPr>
      </w:pPr>
    </w:p>
    <w:p w14:paraId="421BA28F">
      <w:pPr>
        <w:rPr>
          <w:rFonts w:hint="default"/>
        </w:rPr>
      </w:pPr>
      <w:r>
        <w:rPr>
          <w:rFonts w:hint="default"/>
        </w:rPr>
        <w:t>### 3. What does Mapper do?</w:t>
      </w:r>
    </w:p>
    <w:p w14:paraId="65A63B62">
      <w:pPr>
        <w:rPr>
          <w:rFonts w:hint="default"/>
        </w:rPr>
      </w:pPr>
    </w:p>
    <w:p w14:paraId="6CC68F45">
      <w:pPr>
        <w:rPr>
          <w:rFonts w:hint="default"/>
        </w:rPr>
      </w:pPr>
      <w:r>
        <w:rPr>
          <w:rFonts w:hint="default"/>
        </w:rPr>
        <w:t>Mapper processes input data and produces **key-value pairs**.</w:t>
      </w:r>
    </w:p>
    <w:p w14:paraId="48B49DF3">
      <w:pPr>
        <w:rPr>
          <w:rFonts w:hint="default"/>
        </w:rPr>
      </w:pPr>
    </w:p>
    <w:p w14:paraId="3E21AD6F">
      <w:pPr>
        <w:rPr>
          <w:rFonts w:hint="default"/>
        </w:rPr>
      </w:pPr>
      <w:r>
        <w:rPr>
          <w:rFonts w:hint="default"/>
        </w:rPr>
        <w:t>Example:</w:t>
      </w:r>
    </w:p>
    <w:p w14:paraId="2E2366EC">
      <w:pPr>
        <w:rPr>
          <w:rFonts w:hint="default"/>
        </w:rPr>
      </w:pPr>
    </w:p>
    <w:p w14:paraId="73A37ED2">
      <w:pPr>
        <w:rPr>
          <w:rFonts w:hint="default"/>
        </w:rPr>
      </w:pPr>
      <w:r>
        <w:rPr>
          <w:rFonts w:hint="default"/>
        </w:rPr>
        <w:t>```</w:t>
      </w:r>
    </w:p>
    <w:p w14:paraId="0DB5BD8E">
      <w:pPr>
        <w:rPr>
          <w:rFonts w:hint="default"/>
        </w:rPr>
      </w:pPr>
      <w:r>
        <w:rPr>
          <w:rFonts w:hint="default"/>
        </w:rPr>
        <w:t>hello → (hello,1)</w:t>
      </w:r>
    </w:p>
    <w:p w14:paraId="3780B295">
      <w:pPr>
        <w:rPr>
          <w:rFonts w:hint="default"/>
        </w:rPr>
      </w:pPr>
      <w:r>
        <w:rPr>
          <w:rFonts w:hint="default"/>
        </w:rPr>
        <w:t>```</w:t>
      </w:r>
    </w:p>
    <w:p w14:paraId="7A907DD4">
      <w:pPr>
        <w:rPr>
          <w:rFonts w:hint="default"/>
        </w:rPr>
      </w:pPr>
    </w:p>
    <w:p w14:paraId="6714FDFE">
      <w:pPr>
        <w:rPr>
          <w:rFonts w:hint="default"/>
        </w:rPr>
      </w:pPr>
      <w:r>
        <w:rPr>
          <w:rFonts w:hint="default"/>
        </w:rPr>
        <w:t>---</w:t>
      </w:r>
    </w:p>
    <w:p w14:paraId="08F596CF">
      <w:pPr>
        <w:rPr>
          <w:rFonts w:hint="default"/>
        </w:rPr>
      </w:pPr>
    </w:p>
    <w:p w14:paraId="247F1F7E">
      <w:pPr>
        <w:rPr>
          <w:rFonts w:hint="default"/>
        </w:rPr>
      </w:pPr>
      <w:r>
        <w:rPr>
          <w:rFonts w:hint="default"/>
        </w:rPr>
        <w:t>### 4. What does Reducer do?</w:t>
      </w:r>
    </w:p>
    <w:p w14:paraId="5D61BF52">
      <w:pPr>
        <w:rPr>
          <w:rFonts w:hint="default"/>
        </w:rPr>
      </w:pPr>
    </w:p>
    <w:p w14:paraId="41274410">
      <w:pPr>
        <w:rPr>
          <w:rFonts w:hint="default"/>
        </w:rPr>
      </w:pPr>
      <w:r>
        <w:rPr>
          <w:rFonts w:hint="default"/>
        </w:rPr>
        <w:t>Reducer **combines values of the same key** and produces final output.</w:t>
      </w:r>
    </w:p>
    <w:p w14:paraId="463C1B75">
      <w:pPr>
        <w:rPr>
          <w:rFonts w:hint="default"/>
        </w:rPr>
      </w:pPr>
    </w:p>
    <w:p w14:paraId="335460F6">
      <w:pPr>
        <w:rPr>
          <w:rFonts w:hint="default"/>
        </w:rPr>
      </w:pPr>
      <w:r>
        <w:rPr>
          <w:rFonts w:hint="default"/>
        </w:rPr>
        <w:t>Example:</w:t>
      </w:r>
    </w:p>
    <w:p w14:paraId="6C183717">
      <w:pPr>
        <w:rPr>
          <w:rFonts w:hint="default"/>
        </w:rPr>
      </w:pPr>
    </w:p>
    <w:p w14:paraId="3434EC9A">
      <w:pPr>
        <w:rPr>
          <w:rFonts w:hint="default"/>
        </w:rPr>
      </w:pPr>
      <w:r>
        <w:rPr>
          <w:rFonts w:hint="default"/>
        </w:rPr>
        <w:t>```</w:t>
      </w:r>
    </w:p>
    <w:p w14:paraId="684E604D">
      <w:pPr>
        <w:rPr>
          <w:rFonts w:hint="default"/>
        </w:rPr>
      </w:pPr>
      <w:r>
        <w:rPr>
          <w:rFonts w:hint="default"/>
        </w:rPr>
        <w:t>hello 1</w:t>
      </w:r>
    </w:p>
    <w:p w14:paraId="2239A38D">
      <w:pPr>
        <w:rPr>
          <w:rFonts w:hint="default"/>
        </w:rPr>
      </w:pPr>
      <w:r>
        <w:rPr>
          <w:rFonts w:hint="default"/>
        </w:rPr>
        <w:t>hello 1</w:t>
      </w:r>
    </w:p>
    <w:p w14:paraId="0E5181E1">
      <w:pPr>
        <w:rPr>
          <w:rFonts w:hint="default"/>
        </w:rPr>
      </w:pPr>
      <w:r>
        <w:rPr>
          <w:rFonts w:hint="default"/>
        </w:rPr>
        <w:t>```</w:t>
      </w:r>
    </w:p>
    <w:p w14:paraId="14F7EB6F">
      <w:pPr>
        <w:rPr>
          <w:rFonts w:hint="default"/>
        </w:rPr>
      </w:pPr>
    </w:p>
    <w:p w14:paraId="430B4724">
      <w:pPr>
        <w:rPr>
          <w:rFonts w:hint="default"/>
        </w:rPr>
      </w:pPr>
      <w:r>
        <w:rPr>
          <w:rFonts w:hint="default"/>
        </w:rPr>
        <w:t>Result:</w:t>
      </w:r>
    </w:p>
    <w:p w14:paraId="0B1A9F34">
      <w:pPr>
        <w:rPr>
          <w:rFonts w:hint="default"/>
        </w:rPr>
      </w:pPr>
    </w:p>
    <w:p w14:paraId="2E8DC82A">
      <w:pPr>
        <w:rPr>
          <w:rFonts w:hint="default"/>
        </w:rPr>
      </w:pPr>
      <w:r>
        <w:rPr>
          <w:rFonts w:hint="default"/>
        </w:rPr>
        <w:t>```</w:t>
      </w:r>
    </w:p>
    <w:p w14:paraId="1A580922">
      <w:pPr>
        <w:rPr>
          <w:rFonts w:hint="default"/>
        </w:rPr>
      </w:pPr>
      <w:r>
        <w:rPr>
          <w:rFonts w:hint="default"/>
        </w:rPr>
        <w:t>hello 2</w:t>
      </w:r>
    </w:p>
    <w:p w14:paraId="1A1E0924">
      <w:pPr>
        <w:rPr>
          <w:rFonts w:hint="default"/>
        </w:rPr>
      </w:pPr>
      <w:r>
        <w:rPr>
          <w:rFonts w:hint="default"/>
        </w:rPr>
        <w:t>```</w:t>
      </w:r>
    </w:p>
    <w:p w14:paraId="74BD7D93">
      <w:pPr>
        <w:rPr>
          <w:rFonts w:hint="default"/>
        </w:rPr>
      </w:pPr>
    </w:p>
    <w:p w14:paraId="5337E15D">
      <w:pPr>
        <w:rPr>
          <w:rFonts w:hint="default"/>
        </w:rPr>
      </w:pPr>
      <w:r>
        <w:rPr>
          <w:rFonts w:hint="default"/>
        </w:rPr>
        <w:t>---</w:t>
      </w:r>
    </w:p>
    <w:p w14:paraId="375A1654">
      <w:pPr>
        <w:rPr>
          <w:rFonts w:hint="default"/>
        </w:rPr>
      </w:pPr>
    </w:p>
    <w:p w14:paraId="57F24D29">
      <w:pPr>
        <w:rPr>
          <w:rFonts w:hint="default"/>
        </w:rPr>
      </w:pPr>
      <w:r>
        <w:rPr>
          <w:rFonts w:hint="default"/>
        </w:rPr>
        <w:t>### 5. What is Hadoop?</w:t>
      </w:r>
    </w:p>
    <w:p w14:paraId="6AE0893A">
      <w:pPr>
        <w:rPr>
          <w:rFonts w:hint="default"/>
        </w:rPr>
      </w:pPr>
    </w:p>
    <w:p w14:paraId="3536509C">
      <w:pPr>
        <w:rPr>
          <w:rFonts w:hint="default"/>
        </w:rPr>
      </w:pPr>
      <w:r>
        <w:rPr>
          <w:rFonts w:hint="default"/>
        </w:rPr>
        <w:t>**Apache Hadoop** is an open-source framework used for **distributed storage and processing of big data**.</w:t>
      </w:r>
    </w:p>
    <w:p w14:paraId="6AB42C92">
      <w:pPr>
        <w:rPr>
          <w:rFonts w:hint="default"/>
        </w:rPr>
      </w:pPr>
    </w:p>
    <w:p w14:paraId="2646E3BA">
      <w:pPr>
        <w:rPr>
          <w:rFonts w:hint="default"/>
        </w:rPr>
      </w:pPr>
      <w:r>
        <w:rPr>
          <w:rFonts w:hint="default"/>
        </w:rPr>
        <w:t>---</w:t>
      </w:r>
    </w:p>
    <w:p w14:paraId="4EEB420D">
      <w:pPr>
        <w:rPr>
          <w:rFonts w:hint="default"/>
        </w:rPr>
      </w:pPr>
    </w:p>
    <w:p w14:paraId="34F15B11">
      <w:pPr>
        <w:rPr>
          <w:rFonts w:hint="default"/>
        </w:rPr>
      </w:pPr>
      <w:r>
        <w:rPr>
          <w:rFonts w:hint="default"/>
        </w:rPr>
        <w:t>### 6. What is HDFS?</w:t>
      </w:r>
    </w:p>
    <w:p w14:paraId="0EF73C8E">
      <w:pPr>
        <w:rPr>
          <w:rFonts w:hint="default"/>
        </w:rPr>
      </w:pPr>
    </w:p>
    <w:p w14:paraId="5F0DAD65">
      <w:pPr>
        <w:rPr>
          <w:rFonts w:hint="default"/>
        </w:rPr>
      </w:pPr>
      <w:r>
        <w:rPr>
          <w:rFonts w:hint="default"/>
        </w:rPr>
        <w:t>HDFS (Hadoop Distributed File System) stores data across **multiple machines**.</w:t>
      </w:r>
    </w:p>
    <w:p w14:paraId="4EAD147E">
      <w:pPr>
        <w:rPr>
          <w:rFonts w:hint="default"/>
        </w:rPr>
      </w:pPr>
    </w:p>
    <w:p w14:paraId="74B468E6">
      <w:pPr>
        <w:rPr>
          <w:rFonts w:hint="default"/>
        </w:rPr>
      </w:pPr>
      <w:r>
        <w:rPr>
          <w:rFonts w:hint="default"/>
        </w:rPr>
        <w:t>---</w:t>
      </w:r>
    </w:p>
    <w:p w14:paraId="039E3F3B">
      <w:pPr>
        <w:rPr>
          <w:rFonts w:hint="default"/>
        </w:rPr>
      </w:pPr>
    </w:p>
    <w:p w14:paraId="1995A1EA">
      <w:pPr>
        <w:rPr>
          <w:rFonts w:hint="default"/>
        </w:rPr>
      </w:pPr>
      <w:r>
        <w:rPr>
          <w:rFonts w:hint="default"/>
        </w:rPr>
        <w:t>### 7. What is Key-Value Pair?</w:t>
      </w:r>
    </w:p>
    <w:p w14:paraId="46E064FD">
      <w:pPr>
        <w:rPr>
          <w:rFonts w:hint="default"/>
        </w:rPr>
      </w:pPr>
    </w:p>
    <w:p w14:paraId="6B46F2F5">
      <w:pPr>
        <w:rPr>
          <w:rFonts w:hint="default"/>
        </w:rPr>
      </w:pPr>
      <w:r>
        <w:rPr>
          <w:rFonts w:hint="default"/>
        </w:rPr>
        <w:t>Data format used in MapReduce.</w:t>
      </w:r>
    </w:p>
    <w:p w14:paraId="71BEBB92">
      <w:pPr>
        <w:rPr>
          <w:rFonts w:hint="default"/>
        </w:rPr>
      </w:pPr>
    </w:p>
    <w:p w14:paraId="7E1EB3BA">
      <w:pPr>
        <w:rPr>
          <w:rFonts w:hint="default"/>
        </w:rPr>
      </w:pPr>
      <w:r>
        <w:rPr>
          <w:rFonts w:hint="default"/>
        </w:rPr>
        <w:t>Example:</w:t>
      </w:r>
    </w:p>
    <w:p w14:paraId="2EC8C738">
      <w:pPr>
        <w:rPr>
          <w:rFonts w:hint="default"/>
        </w:rPr>
      </w:pPr>
    </w:p>
    <w:p w14:paraId="1C5E51A0">
      <w:pPr>
        <w:rPr>
          <w:rFonts w:hint="default"/>
        </w:rPr>
      </w:pPr>
      <w:r>
        <w:rPr>
          <w:rFonts w:hint="default"/>
        </w:rPr>
        <w:t>```</w:t>
      </w:r>
    </w:p>
    <w:p w14:paraId="178D7909">
      <w:pPr>
        <w:rPr>
          <w:rFonts w:hint="default"/>
        </w:rPr>
      </w:pPr>
      <w:r>
        <w:rPr>
          <w:rFonts w:hint="default"/>
        </w:rPr>
        <w:t>(word,1)</w:t>
      </w:r>
    </w:p>
    <w:p w14:paraId="4A17447A">
      <w:pPr>
        <w:rPr>
          <w:rFonts w:hint="default"/>
        </w:rPr>
      </w:pPr>
      <w:r>
        <w:rPr>
          <w:rFonts w:hint="default"/>
        </w:rPr>
        <w:t>```</w:t>
      </w:r>
    </w:p>
    <w:p w14:paraId="095F9311">
      <w:pPr>
        <w:rPr>
          <w:rFonts w:hint="default"/>
        </w:rPr>
      </w:pPr>
    </w:p>
    <w:p w14:paraId="6FD3A09A">
      <w:pPr>
        <w:rPr>
          <w:rFonts w:hint="default"/>
        </w:rPr>
      </w:pPr>
      <w:r>
        <w:rPr>
          <w:rFonts w:hint="default"/>
        </w:rPr>
        <w:t>---</w:t>
      </w:r>
    </w:p>
    <w:p w14:paraId="2FEA6219">
      <w:pPr>
        <w:rPr>
          <w:rFonts w:hint="default"/>
        </w:rPr>
      </w:pPr>
    </w:p>
    <w:p w14:paraId="22202676">
      <w:pPr>
        <w:rPr>
          <w:rFonts w:hint="default"/>
        </w:rPr>
      </w:pPr>
      <w:r>
        <w:rPr>
          <w:rFonts w:hint="default"/>
        </w:rPr>
        <w:t>### 8. What is Shuffle and Sort?</w:t>
      </w:r>
    </w:p>
    <w:p w14:paraId="2086E960">
      <w:pPr>
        <w:rPr>
          <w:rFonts w:hint="default"/>
        </w:rPr>
      </w:pPr>
    </w:p>
    <w:p w14:paraId="001CB9F0">
      <w:pPr>
        <w:rPr>
          <w:rFonts w:hint="default"/>
        </w:rPr>
      </w:pPr>
      <w:r>
        <w:rPr>
          <w:rFonts w:hint="default"/>
        </w:rPr>
        <w:t>After mapping, Hadoop **groups identical keys together** before sending them to reducer.</w:t>
      </w:r>
    </w:p>
    <w:p w14:paraId="17116048">
      <w:pPr>
        <w:rPr>
          <w:rFonts w:hint="default"/>
        </w:rPr>
      </w:pPr>
    </w:p>
    <w:p w14:paraId="4BB345B9">
      <w:pPr>
        <w:rPr>
          <w:rFonts w:hint="default"/>
        </w:rPr>
      </w:pPr>
      <w:r>
        <w:rPr>
          <w:rFonts w:hint="default"/>
        </w:rPr>
        <w:t>Example:</w:t>
      </w:r>
    </w:p>
    <w:p w14:paraId="6106E135">
      <w:pPr>
        <w:rPr>
          <w:rFonts w:hint="default"/>
        </w:rPr>
      </w:pPr>
    </w:p>
    <w:p w14:paraId="398FE1B6">
      <w:pPr>
        <w:rPr>
          <w:rFonts w:hint="default"/>
        </w:rPr>
      </w:pPr>
      <w:r>
        <w:rPr>
          <w:rFonts w:hint="default"/>
        </w:rPr>
        <w:t>```</w:t>
      </w:r>
    </w:p>
    <w:p w14:paraId="51571878">
      <w:pPr>
        <w:rPr>
          <w:rFonts w:hint="default"/>
        </w:rPr>
      </w:pPr>
      <w:r>
        <w:rPr>
          <w:rFonts w:hint="default"/>
        </w:rPr>
        <w:t>hello 1</w:t>
      </w:r>
    </w:p>
    <w:p w14:paraId="68BB81A7">
      <w:pPr>
        <w:rPr>
          <w:rFonts w:hint="default"/>
        </w:rPr>
      </w:pPr>
      <w:r>
        <w:rPr>
          <w:rFonts w:hint="default"/>
        </w:rPr>
        <w:t>hello 1</w:t>
      </w:r>
    </w:p>
    <w:p w14:paraId="34FE5AA2">
      <w:pPr>
        <w:rPr>
          <w:rFonts w:hint="default"/>
        </w:rPr>
      </w:pPr>
      <w:r>
        <w:rPr>
          <w:rFonts w:hint="default"/>
        </w:rPr>
        <w:t>hello 1</w:t>
      </w:r>
    </w:p>
    <w:p w14:paraId="29F68FDC">
      <w:pPr>
        <w:rPr>
          <w:rFonts w:hint="default"/>
        </w:rPr>
      </w:pPr>
      <w:r>
        <w:rPr>
          <w:rFonts w:hint="default"/>
        </w:rPr>
        <w:t>```</w:t>
      </w:r>
    </w:p>
    <w:p w14:paraId="67B2B969">
      <w:pPr>
        <w:rPr>
          <w:rFonts w:hint="default"/>
        </w:rPr>
      </w:pPr>
    </w:p>
    <w:p w14:paraId="1A52CB2D">
      <w:pPr>
        <w:rPr>
          <w:rFonts w:hint="default"/>
        </w:rPr>
      </w:pPr>
      <w:r>
        <w:rPr>
          <w:rFonts w:hint="default"/>
        </w:rPr>
        <w:t>---</w:t>
      </w:r>
    </w:p>
    <w:p w14:paraId="21AE82E5">
      <w:pPr>
        <w:rPr>
          <w:rFonts w:hint="default"/>
        </w:rPr>
      </w:pPr>
    </w:p>
    <w:p w14:paraId="2C27FAF9">
      <w:pPr>
        <w:rPr>
          <w:rFonts w:hint="default"/>
        </w:rPr>
      </w:pPr>
      <w:r>
        <w:rPr>
          <w:rFonts w:hint="default"/>
        </w:rPr>
        <w:t>### 9. What is Combiner?</w:t>
      </w:r>
    </w:p>
    <w:p w14:paraId="0D1174AB">
      <w:pPr>
        <w:rPr>
          <w:rFonts w:hint="default"/>
        </w:rPr>
      </w:pPr>
    </w:p>
    <w:p w14:paraId="5B3F3CFC">
      <w:pPr>
        <w:rPr>
          <w:rFonts w:hint="default"/>
        </w:rPr>
      </w:pPr>
      <w:r>
        <w:rPr>
          <w:rFonts w:hint="default"/>
        </w:rPr>
        <w:t>Combiner performs **local aggregation before reducer** to reduce network traffic.</w:t>
      </w:r>
    </w:p>
    <w:p w14:paraId="3C569999">
      <w:pPr>
        <w:rPr>
          <w:rFonts w:hint="default"/>
        </w:rPr>
      </w:pPr>
    </w:p>
    <w:p w14:paraId="656841F8">
      <w:pPr>
        <w:rPr>
          <w:rFonts w:hint="default"/>
        </w:rPr>
      </w:pPr>
      <w:r>
        <w:rPr>
          <w:rFonts w:hint="default"/>
        </w:rPr>
        <w:t>---</w:t>
      </w:r>
    </w:p>
    <w:p w14:paraId="4A35C632">
      <w:pPr>
        <w:rPr>
          <w:rFonts w:hint="default"/>
        </w:rPr>
      </w:pPr>
    </w:p>
    <w:p w14:paraId="2BF3DFB2">
      <w:pPr>
        <w:rPr>
          <w:rFonts w:hint="default"/>
        </w:rPr>
      </w:pPr>
      <w:r>
        <w:rPr>
          <w:rFonts w:hint="default"/>
        </w:rPr>
        <w:t>### 10. What is Driver Class?</w:t>
      </w:r>
    </w:p>
    <w:p w14:paraId="2131BF62">
      <w:pPr>
        <w:rPr>
          <w:rFonts w:hint="default"/>
        </w:rPr>
      </w:pPr>
    </w:p>
    <w:p w14:paraId="414BD819">
      <w:pPr>
        <w:rPr>
          <w:rFonts w:hint="default"/>
        </w:rPr>
      </w:pPr>
      <w:r>
        <w:rPr>
          <w:rFonts w:hint="default"/>
        </w:rPr>
        <w:t>The driver class **controls the MapReduce job execution**.</w:t>
      </w:r>
    </w:p>
    <w:p w14:paraId="0876E476">
      <w:pPr>
        <w:rPr>
          <w:rFonts w:hint="default"/>
        </w:rPr>
      </w:pPr>
    </w:p>
    <w:p w14:paraId="229BB3DF">
      <w:pPr>
        <w:rPr>
          <w:rFonts w:hint="default"/>
        </w:rPr>
      </w:pPr>
      <w:r>
        <w:rPr>
          <w:rFonts w:hint="default"/>
        </w:rPr>
        <w:t>In our program:</w:t>
      </w:r>
    </w:p>
    <w:p w14:paraId="208B7A8D">
      <w:pPr>
        <w:rPr>
          <w:rFonts w:hint="default"/>
        </w:rPr>
      </w:pPr>
    </w:p>
    <w:p w14:paraId="7E85E496">
      <w:pPr>
        <w:rPr>
          <w:rFonts w:hint="default"/>
        </w:rPr>
      </w:pPr>
      <w:r>
        <w:rPr>
          <w:rFonts w:hint="default"/>
        </w:rPr>
        <w:t>```</w:t>
      </w:r>
    </w:p>
    <w:p w14:paraId="4912CA9E">
      <w:pPr>
        <w:rPr>
          <w:rFonts w:hint="default"/>
        </w:rPr>
      </w:pPr>
      <w:r>
        <w:rPr>
          <w:rFonts w:hint="default"/>
        </w:rPr>
        <w:t>main()</w:t>
      </w:r>
    </w:p>
    <w:p w14:paraId="5B565C20">
      <w:pPr>
        <w:rPr>
          <w:rFonts w:hint="default"/>
        </w:rPr>
      </w:pPr>
      <w:r>
        <w:rPr>
          <w:rFonts w:hint="default"/>
        </w:rPr>
        <w:t>```</w:t>
      </w:r>
    </w:p>
    <w:p w14:paraId="121F4AB2">
      <w:pPr>
        <w:rPr>
          <w:rFonts w:hint="default"/>
        </w:rPr>
      </w:pPr>
    </w:p>
    <w:p w14:paraId="48B0ECAC">
      <w:pPr>
        <w:rPr>
          <w:rFonts w:hint="default"/>
        </w:rPr>
      </w:pPr>
      <w:r>
        <w:rPr>
          <w:rFonts w:hint="default"/>
        </w:rPr>
        <w:t>---</w:t>
      </w:r>
    </w:p>
    <w:p w14:paraId="0FB6E861">
      <w:pPr>
        <w:rPr>
          <w:rFonts w:hint="default"/>
        </w:rPr>
      </w:pPr>
    </w:p>
    <w:p w14:paraId="0549BA6A">
      <w:pPr>
        <w:rPr>
          <w:rFonts w:hint="default"/>
        </w:rPr>
      </w:pPr>
      <w:r>
        <w:rPr>
          <w:rFonts w:hint="default"/>
        </w:rPr>
        <w:t>### 11. Why use IntWritable instead of int?</w:t>
      </w:r>
    </w:p>
    <w:p w14:paraId="6C03E063">
      <w:pPr>
        <w:rPr>
          <w:rFonts w:hint="default"/>
        </w:rPr>
      </w:pPr>
    </w:p>
    <w:p w14:paraId="4F6222B0">
      <w:pPr>
        <w:rPr>
          <w:rFonts w:hint="default"/>
        </w:rPr>
      </w:pPr>
      <w:r>
        <w:rPr>
          <w:rFonts w:hint="default"/>
        </w:rPr>
        <w:t>Hadoop uses **Writable data types** for serialization.</w:t>
      </w:r>
    </w:p>
    <w:p w14:paraId="776B1F90">
      <w:pPr>
        <w:rPr>
          <w:rFonts w:hint="default"/>
        </w:rPr>
      </w:pPr>
    </w:p>
    <w:p w14:paraId="3480880C">
      <w:pPr>
        <w:rPr>
          <w:rFonts w:hint="default"/>
        </w:rPr>
      </w:pPr>
      <w:r>
        <w:rPr>
          <w:rFonts w:hint="default"/>
        </w:rPr>
        <w:t>Example:</w:t>
      </w:r>
    </w:p>
    <w:p w14:paraId="53E0B854">
      <w:pPr>
        <w:rPr>
          <w:rFonts w:hint="default"/>
        </w:rPr>
      </w:pPr>
    </w:p>
    <w:p w14:paraId="1E739125">
      <w:pPr>
        <w:rPr>
          <w:rFonts w:hint="default"/>
        </w:rPr>
      </w:pPr>
      <w:r>
        <w:rPr>
          <w:rFonts w:hint="default"/>
        </w:rPr>
        <w:t>```</w:t>
      </w:r>
    </w:p>
    <w:p w14:paraId="0D7A0D8D">
      <w:pPr>
        <w:rPr>
          <w:rFonts w:hint="default"/>
        </w:rPr>
      </w:pPr>
      <w:r>
        <w:rPr>
          <w:rFonts w:hint="default"/>
        </w:rPr>
        <w:t>IntWritable</w:t>
      </w:r>
    </w:p>
    <w:p w14:paraId="09437A53">
      <w:pPr>
        <w:rPr>
          <w:rFonts w:hint="default"/>
        </w:rPr>
      </w:pPr>
      <w:r>
        <w:rPr>
          <w:rFonts w:hint="default"/>
        </w:rPr>
        <w:t>Text</w:t>
      </w:r>
    </w:p>
    <w:p w14:paraId="68496D3D">
      <w:pPr>
        <w:rPr>
          <w:rFonts w:hint="default"/>
        </w:rPr>
      </w:pPr>
      <w:r>
        <w:rPr>
          <w:rFonts w:hint="default"/>
        </w:rPr>
        <w:t>```</w:t>
      </w:r>
    </w:p>
    <w:p w14:paraId="041B0CA6">
      <w:pPr>
        <w:rPr>
          <w:rFonts w:hint="default"/>
        </w:rPr>
      </w:pPr>
    </w:p>
    <w:p w14:paraId="549ED3B2">
      <w:pPr>
        <w:rPr>
          <w:rFonts w:hint="default"/>
        </w:rPr>
      </w:pPr>
      <w:r>
        <w:rPr>
          <w:rFonts w:hint="default"/>
        </w:rPr>
        <w:t>---</w:t>
      </w:r>
    </w:p>
    <w:p w14:paraId="470D4044">
      <w:pPr>
        <w:rPr>
          <w:rFonts w:hint="default"/>
        </w:rPr>
      </w:pPr>
    </w:p>
    <w:p w14:paraId="1F2B594B">
      <w:pPr>
        <w:rPr>
          <w:rFonts w:hint="default"/>
        </w:rPr>
      </w:pPr>
      <w:r>
        <w:rPr>
          <w:rFonts w:hint="default"/>
        </w:rPr>
        <w:t>### 12. What is the role of Context?</w:t>
      </w:r>
    </w:p>
    <w:p w14:paraId="6962C732">
      <w:pPr>
        <w:rPr>
          <w:rFonts w:hint="default"/>
        </w:rPr>
      </w:pPr>
    </w:p>
    <w:p w14:paraId="6AAD98EF">
      <w:pPr>
        <w:rPr>
          <w:rFonts w:hint="default"/>
        </w:rPr>
      </w:pPr>
      <w:r>
        <w:rPr>
          <w:rFonts w:hint="default"/>
        </w:rPr>
        <w:t>Context sends data from mapper to reducer.</w:t>
      </w:r>
    </w:p>
    <w:p w14:paraId="65AEFF8A">
      <w:pPr>
        <w:rPr>
          <w:rFonts w:hint="default"/>
        </w:rPr>
      </w:pPr>
    </w:p>
    <w:p w14:paraId="717B74C3">
      <w:pPr>
        <w:rPr>
          <w:rFonts w:hint="default"/>
        </w:rPr>
      </w:pPr>
      <w:r>
        <w:rPr>
          <w:rFonts w:hint="default"/>
        </w:rPr>
        <w:t>Example:</w:t>
      </w:r>
    </w:p>
    <w:p w14:paraId="41AA5CE2">
      <w:pPr>
        <w:rPr>
          <w:rFonts w:hint="default"/>
        </w:rPr>
      </w:pPr>
    </w:p>
    <w:p w14:paraId="719F0EB6">
      <w:pPr>
        <w:rPr>
          <w:rFonts w:hint="default"/>
        </w:rPr>
      </w:pPr>
      <w:r>
        <w:rPr>
          <w:rFonts w:hint="default"/>
        </w:rPr>
        <w:t>```java</w:t>
      </w:r>
    </w:p>
    <w:p w14:paraId="1D4FF554">
      <w:pPr>
        <w:rPr>
          <w:rFonts w:hint="default"/>
        </w:rPr>
      </w:pPr>
      <w:r>
        <w:rPr>
          <w:rFonts w:hint="default"/>
        </w:rPr>
        <w:t>context.write(key,value)</w:t>
      </w:r>
    </w:p>
    <w:p w14:paraId="05EDA811">
      <w:pPr>
        <w:rPr>
          <w:rFonts w:hint="default"/>
        </w:rPr>
      </w:pPr>
      <w:r>
        <w:rPr>
          <w:rFonts w:hint="default"/>
        </w:rPr>
        <w:t>```</w:t>
      </w:r>
    </w:p>
    <w:p w14:paraId="3E8148AE">
      <w:pPr>
        <w:rPr>
          <w:rFonts w:hint="default"/>
        </w:rPr>
      </w:pPr>
    </w:p>
    <w:p w14:paraId="7DFB5B81">
      <w:pPr>
        <w:rPr>
          <w:rFonts w:hint="default"/>
        </w:rPr>
      </w:pPr>
      <w:r>
        <w:rPr>
          <w:rFonts w:hint="default"/>
        </w:rPr>
        <w:t>---</w:t>
      </w:r>
    </w:p>
    <w:p w14:paraId="47956571">
      <w:pPr>
        <w:rPr>
          <w:rFonts w:hint="default"/>
        </w:rPr>
      </w:pPr>
    </w:p>
    <w:p w14:paraId="5DBC90D9">
      <w:pPr>
        <w:rPr>
          <w:rFonts w:hint="default"/>
        </w:rPr>
      </w:pPr>
      <w:r>
        <w:rPr>
          <w:rFonts w:hint="default"/>
        </w:rPr>
        <w:t>### 13. What is Local Mode in Hadoop?</w:t>
      </w:r>
    </w:p>
    <w:p w14:paraId="66E8975B">
      <w:pPr>
        <w:rPr>
          <w:rFonts w:hint="default"/>
        </w:rPr>
      </w:pPr>
    </w:p>
    <w:p w14:paraId="546A848B">
      <w:pPr>
        <w:rPr>
          <w:rFonts w:hint="default"/>
        </w:rPr>
      </w:pPr>
      <w:r>
        <w:rPr>
          <w:rFonts w:hint="default"/>
        </w:rPr>
        <w:t>In local mode, Hadoop runs **MapReduce on a single machine** for testing.</w:t>
      </w:r>
    </w:p>
    <w:p w14:paraId="6B86AC28">
      <w:pPr>
        <w:rPr>
          <w:rFonts w:hint="default"/>
        </w:rPr>
      </w:pPr>
    </w:p>
    <w:p w14:paraId="3586B88C">
      <w:pPr>
        <w:rPr>
          <w:rFonts w:hint="default"/>
        </w:rPr>
      </w:pPr>
      <w:r>
        <w:rPr>
          <w:rFonts w:hint="default"/>
        </w:rPr>
        <w:t>---</w:t>
      </w:r>
    </w:p>
    <w:p w14:paraId="00111182">
      <w:pPr>
        <w:rPr>
          <w:rFonts w:hint="default"/>
        </w:rPr>
      </w:pPr>
    </w:p>
    <w:p w14:paraId="3545CB2A">
      <w:pPr>
        <w:rPr>
          <w:rFonts w:hint="default"/>
        </w:rPr>
      </w:pPr>
      <w:r>
        <w:rPr>
          <w:rFonts w:hint="default"/>
        </w:rPr>
        <w:t>### 14. What is InputFormat?</w:t>
      </w:r>
    </w:p>
    <w:p w14:paraId="3861F0DF">
      <w:pPr>
        <w:rPr>
          <w:rFonts w:hint="default"/>
        </w:rPr>
      </w:pPr>
    </w:p>
    <w:p w14:paraId="33515783">
      <w:pPr>
        <w:rPr>
          <w:rFonts w:hint="default"/>
        </w:rPr>
      </w:pPr>
      <w:r>
        <w:rPr>
          <w:rFonts w:hint="default"/>
        </w:rPr>
        <w:t>Defines how input files are **split into records for mapping**.</w:t>
      </w:r>
    </w:p>
    <w:p w14:paraId="0B4FAECF">
      <w:pPr>
        <w:rPr>
          <w:rFonts w:hint="default"/>
        </w:rPr>
      </w:pPr>
    </w:p>
    <w:p w14:paraId="55573015">
      <w:pPr>
        <w:rPr>
          <w:rFonts w:hint="default"/>
        </w:rPr>
      </w:pPr>
      <w:r>
        <w:rPr>
          <w:rFonts w:hint="default"/>
        </w:rPr>
        <w:t>---</w:t>
      </w:r>
    </w:p>
    <w:p w14:paraId="3C19BB77">
      <w:pPr>
        <w:rPr>
          <w:rFonts w:hint="default"/>
        </w:rPr>
      </w:pPr>
    </w:p>
    <w:p w14:paraId="6D36F646">
      <w:pPr>
        <w:rPr>
          <w:rFonts w:hint="default"/>
        </w:rPr>
      </w:pPr>
      <w:r>
        <w:rPr>
          <w:rFonts w:hint="default"/>
        </w:rPr>
        <w:t>### 15. What is OutputFormat?</w:t>
      </w:r>
    </w:p>
    <w:p w14:paraId="76F91B3D">
      <w:pPr>
        <w:rPr>
          <w:rFonts w:hint="default"/>
        </w:rPr>
      </w:pPr>
    </w:p>
    <w:p w14:paraId="62B2728D">
      <w:pPr>
        <w:rPr>
          <w:rFonts w:hint="default"/>
        </w:rPr>
      </w:pPr>
      <w:r>
        <w:rPr>
          <w:rFonts w:hint="default"/>
        </w:rPr>
        <w:t>Defines how results are **written to output files**.</w:t>
      </w:r>
    </w:p>
    <w:p w14:paraId="7570EF83">
      <w:pPr>
        <w:rPr>
          <w:rFonts w:hint="default"/>
        </w:rPr>
      </w:pPr>
    </w:p>
    <w:p w14:paraId="5C41EC78">
      <w:pPr>
        <w:rPr>
          <w:rFonts w:hint="default"/>
        </w:rPr>
      </w:pPr>
      <w:r>
        <w:rPr>
          <w:rFonts w:hint="default"/>
        </w:rPr>
        <w:t>---</w:t>
      </w:r>
    </w:p>
    <w:p w14:paraId="1A663516">
      <w:pPr>
        <w:rPr>
          <w:rFonts w:hint="default"/>
        </w:rPr>
      </w:pPr>
    </w:p>
    <w:p w14:paraId="452B2601">
      <w:pPr>
        <w:rPr>
          <w:rFonts w:hint="default"/>
        </w:rPr>
      </w:pPr>
      <w:r>
        <w:rPr>
          <w:rFonts w:hint="default"/>
        </w:rPr>
        <w:t># 7. One Very Common Viva Question</w:t>
      </w:r>
    </w:p>
    <w:p w14:paraId="1C8211C3">
      <w:pPr>
        <w:rPr>
          <w:rFonts w:hint="default"/>
        </w:rPr>
      </w:pPr>
    </w:p>
    <w:p w14:paraId="3AEC69B4">
      <w:pPr>
        <w:rPr>
          <w:rFonts w:hint="default"/>
        </w:rPr>
      </w:pPr>
      <w:r>
        <w:rPr>
          <w:rFonts w:hint="default"/>
        </w:rPr>
        <w:t>Teacher may ask:</w:t>
      </w:r>
    </w:p>
    <w:p w14:paraId="6FA9CF27">
      <w:pPr>
        <w:rPr>
          <w:rFonts w:hint="default"/>
        </w:rPr>
      </w:pPr>
    </w:p>
    <w:p w14:paraId="588F9B47">
      <w:pPr>
        <w:rPr>
          <w:rFonts w:hint="default"/>
        </w:rPr>
      </w:pPr>
      <w:r>
        <w:rPr>
          <w:rFonts w:hint="default"/>
        </w:rPr>
        <w:t>**Why is WordCount used as the first Hadoop program?**</w:t>
      </w:r>
    </w:p>
    <w:p w14:paraId="58E61103">
      <w:pPr>
        <w:rPr>
          <w:rFonts w:hint="default"/>
        </w:rPr>
      </w:pPr>
    </w:p>
    <w:p w14:paraId="55F3C341">
      <w:pPr>
        <w:rPr>
          <w:rFonts w:hint="default"/>
        </w:rPr>
      </w:pPr>
      <w:r>
        <w:rPr>
          <w:rFonts w:hint="default"/>
        </w:rPr>
        <w:t>Answer:</w:t>
      </w:r>
    </w:p>
    <w:p w14:paraId="49B8B5D5">
      <w:pPr>
        <w:rPr>
          <w:rFonts w:hint="default"/>
        </w:rPr>
      </w:pPr>
    </w:p>
    <w:p w14:paraId="33B9880C">
      <w:pPr>
        <w:rPr>
          <w:rFonts w:hint="default"/>
        </w:rPr>
      </w:pPr>
      <w:r>
        <w:rPr>
          <w:rFonts w:hint="default"/>
        </w:rPr>
        <w:t>&gt; WordCount is the simplest MapReduce program used to demonstrate how mapper and reducer work in Hadoop.</w:t>
      </w:r>
    </w:p>
    <w:p w14:paraId="5EFB7B9D">
      <w:pPr>
        <w:rPr>
          <w:rFonts w:hint="default"/>
        </w:rPr>
      </w:pPr>
    </w:p>
    <w:p w14:paraId="6C27D559">
      <w:pPr>
        <w:rPr>
          <w:rFonts w:hint="default"/>
        </w:rPr>
      </w:pPr>
      <w:r>
        <w:rPr>
          <w:rFonts w:hint="default"/>
        </w:rPr>
        <w:t>---</w:t>
      </w:r>
    </w:p>
    <w:p w14:paraId="5D597CE4">
      <w:pPr>
        <w:rPr>
          <w:rFonts w:hint="default"/>
        </w:rPr>
      </w:pPr>
    </w:p>
    <w:p w14:paraId="580203C1">
      <w:pPr>
        <w:rPr>
          <w:rFonts w:hint="default"/>
        </w:rPr>
      </w:pPr>
      <w:r>
        <w:rPr>
          <w:rFonts w:hint="default"/>
        </w:rPr>
        <w:t>✅ If you want, I can also show you:</w:t>
      </w:r>
    </w:p>
    <w:p w14:paraId="03313283">
      <w:pPr>
        <w:rPr>
          <w:rFonts w:hint="default"/>
        </w:rPr>
      </w:pPr>
    </w:p>
    <w:p w14:paraId="71A6FFAF">
      <w:pPr>
        <w:rPr>
          <w:rFonts w:hint="default"/>
        </w:rPr>
      </w:pPr>
      <w:r>
        <w:rPr>
          <w:rFonts w:hint="default"/>
        </w:rPr>
        <w:t>* **Ultra-short WordCount code many SPPU students write in exam (half the size)**</w:t>
      </w:r>
    </w:p>
    <w:p w14:paraId="4FB2E5A9">
      <w:pPr>
        <w:rPr>
          <w:rFonts w:hint="default"/>
        </w:rPr>
      </w:pPr>
      <w:r>
        <w:rPr>
          <w:rFonts w:hint="default"/>
        </w:rPr>
        <w:t>* **Top 20 tricky viva questions teachers ask from Hadoop practical**</w:t>
      </w:r>
    </w:p>
    <w:p w14:paraId="0282EAC9">
      <w:pPr>
        <w:rPr>
          <w:rFonts w:hint="default"/>
        </w:rPr>
      </w:pPr>
      <w:r>
        <w:rPr>
          <w:rFonts w:hint="default"/>
        </w:rPr>
        <w:t>* **Diagram you can draw in journal for full marks.**</w:t>
      </w:r>
    </w:p>
    <w:p w14:paraId="0D61EF2E"/>
    <w:p w14:paraId="11732717"/>
    <w:p w14:paraId="48EDD3B9">
      <w:pPr>
        <w:rPr>
          <w:rFonts w:hint="default"/>
        </w:rPr>
      </w:pPr>
      <w:r>
        <w:rPr>
          <w:rFonts w:hint="default"/>
        </w:rPr>
        <w:t>Theory</w:t>
      </w:r>
    </w:p>
    <w:p w14:paraId="5DFAE220">
      <w:pPr>
        <w:rPr>
          <w:rFonts w:hint="default"/>
        </w:rPr>
      </w:pPr>
    </w:p>
    <w:p w14:paraId="17230463">
      <w:pPr>
        <w:rPr>
          <w:rFonts w:hint="default"/>
        </w:rPr>
      </w:pPr>
      <w:r>
        <w:rPr>
          <w:rFonts w:hint="default"/>
        </w:rPr>
        <w:t>In **Third Year (TE) Computer Engineering – SPPU 2019 Pattern**, the subject **Data Science and Big Data Analytics (DSBDA)** has a lab with multiple Python-based experiments. These practicals focus on **data preprocessing, visualization, machine learning, and big-data tools**. ([GitHub][1])</w:t>
      </w:r>
    </w:p>
    <w:p w14:paraId="07E2D293">
      <w:pPr>
        <w:rPr>
          <w:rFonts w:hint="default"/>
        </w:rPr>
      </w:pPr>
    </w:p>
    <w:p w14:paraId="32C1CCED">
      <w:pPr>
        <w:rPr>
          <w:rFonts w:hint="default"/>
        </w:rPr>
      </w:pPr>
      <w:r>
        <w:rPr>
          <w:rFonts w:hint="default"/>
        </w:rPr>
        <w:t>Below I will give you **complete theory + viva concepts** required for **all DSBDA practicals**, explained **from basic level so you can answer viva questions easily**.</w:t>
      </w:r>
    </w:p>
    <w:p w14:paraId="65D996E3">
      <w:pPr>
        <w:rPr>
          <w:rFonts w:hint="default"/>
        </w:rPr>
      </w:pPr>
    </w:p>
    <w:p w14:paraId="1ECF12A4">
      <w:pPr>
        <w:rPr>
          <w:rFonts w:hint="default"/>
        </w:rPr>
      </w:pPr>
      <w:r>
        <w:rPr>
          <w:rFonts w:hint="default"/>
        </w:rPr>
        <w:t>---</w:t>
      </w:r>
    </w:p>
    <w:p w14:paraId="7185C2B1">
      <w:pPr>
        <w:rPr>
          <w:rFonts w:hint="default"/>
        </w:rPr>
      </w:pPr>
    </w:p>
    <w:p w14:paraId="6545257D">
      <w:pPr>
        <w:rPr>
          <w:rFonts w:hint="default"/>
        </w:rPr>
      </w:pPr>
      <w:r>
        <w:rPr>
          <w:rFonts w:hint="default"/>
        </w:rPr>
        <w:t># DSBDA Practical – Complete Theory (SPPU TE COMP)</w:t>
      </w:r>
    </w:p>
    <w:p w14:paraId="1C5A87F3">
      <w:pPr>
        <w:rPr>
          <w:rFonts w:hint="default"/>
        </w:rPr>
      </w:pPr>
    </w:p>
    <w:p w14:paraId="0338CF62">
      <w:pPr>
        <w:rPr>
          <w:rFonts w:hint="default"/>
        </w:rPr>
      </w:pPr>
      <w:r>
        <w:rPr>
          <w:rFonts w:hint="default"/>
        </w:rPr>
        <w:t>## 1. Data Science Basics</w:t>
      </w:r>
    </w:p>
    <w:p w14:paraId="44892D5A">
      <w:pPr>
        <w:rPr>
          <w:rFonts w:hint="default"/>
        </w:rPr>
      </w:pPr>
    </w:p>
    <w:p w14:paraId="71449380">
      <w:pPr>
        <w:rPr>
          <w:rFonts w:hint="default"/>
        </w:rPr>
      </w:pPr>
      <w:r>
        <w:rPr>
          <w:rFonts w:hint="default"/>
        </w:rPr>
        <w:t>### What is Data Science?</w:t>
      </w:r>
    </w:p>
    <w:p w14:paraId="54521D2A">
      <w:pPr>
        <w:rPr>
          <w:rFonts w:hint="default"/>
        </w:rPr>
      </w:pPr>
    </w:p>
    <w:p w14:paraId="3D355E4A">
      <w:pPr>
        <w:rPr>
          <w:rFonts w:hint="default"/>
        </w:rPr>
      </w:pPr>
      <w:r>
        <w:rPr>
          <w:rFonts w:hint="default"/>
        </w:rPr>
        <w:t>**Data Science** is a field that uses **statistics, programming, and machine learning to extract useful insights from data**.</w:t>
      </w:r>
    </w:p>
    <w:p w14:paraId="79B7706B">
      <w:pPr>
        <w:rPr>
          <w:rFonts w:hint="default"/>
        </w:rPr>
      </w:pPr>
    </w:p>
    <w:p w14:paraId="3D8DF1F4">
      <w:pPr>
        <w:rPr>
          <w:rFonts w:hint="default"/>
        </w:rPr>
      </w:pPr>
      <w:r>
        <w:rPr>
          <w:rFonts w:hint="default"/>
        </w:rPr>
        <w:t>### Data Science Process</w:t>
      </w:r>
    </w:p>
    <w:p w14:paraId="3B2D7531">
      <w:pPr>
        <w:rPr>
          <w:rFonts w:hint="default"/>
        </w:rPr>
      </w:pPr>
    </w:p>
    <w:p w14:paraId="4061A92E">
      <w:pPr>
        <w:rPr>
          <w:rFonts w:hint="default"/>
        </w:rPr>
      </w:pPr>
      <w:r>
        <w:rPr>
          <w:rFonts w:hint="default"/>
        </w:rPr>
        <w:t>1. Data Collection</w:t>
      </w:r>
    </w:p>
    <w:p w14:paraId="24298F1A">
      <w:pPr>
        <w:rPr>
          <w:rFonts w:hint="default"/>
        </w:rPr>
      </w:pPr>
      <w:r>
        <w:rPr>
          <w:rFonts w:hint="default"/>
        </w:rPr>
        <w:t>2. Data Cleaning</w:t>
      </w:r>
    </w:p>
    <w:p w14:paraId="1D829683">
      <w:pPr>
        <w:rPr>
          <w:rFonts w:hint="default"/>
        </w:rPr>
      </w:pPr>
      <w:r>
        <w:rPr>
          <w:rFonts w:hint="default"/>
        </w:rPr>
        <w:t>3. Data Analysis</w:t>
      </w:r>
    </w:p>
    <w:p w14:paraId="34EC9AD8">
      <w:pPr>
        <w:rPr>
          <w:rFonts w:hint="default"/>
        </w:rPr>
      </w:pPr>
      <w:r>
        <w:rPr>
          <w:rFonts w:hint="default"/>
        </w:rPr>
        <w:t>4. Data Visualization</w:t>
      </w:r>
    </w:p>
    <w:p w14:paraId="240F228F">
      <w:pPr>
        <w:rPr>
          <w:rFonts w:hint="default"/>
        </w:rPr>
      </w:pPr>
      <w:r>
        <w:rPr>
          <w:rFonts w:hint="default"/>
        </w:rPr>
        <w:t>5. Model Building</w:t>
      </w:r>
    </w:p>
    <w:p w14:paraId="4B1FCF99">
      <w:pPr>
        <w:rPr>
          <w:rFonts w:hint="default"/>
        </w:rPr>
      </w:pPr>
      <w:r>
        <w:rPr>
          <w:rFonts w:hint="default"/>
        </w:rPr>
        <w:t>6. Prediction / Decision making</w:t>
      </w:r>
    </w:p>
    <w:p w14:paraId="5E42EAA2">
      <w:pPr>
        <w:rPr>
          <w:rFonts w:hint="default"/>
        </w:rPr>
      </w:pPr>
    </w:p>
    <w:p w14:paraId="46251011">
      <w:pPr>
        <w:rPr>
          <w:rFonts w:hint="default"/>
        </w:rPr>
      </w:pPr>
      <w:r>
        <w:rPr>
          <w:rFonts w:hint="default"/>
        </w:rPr>
        <w:t>### Tools used</w:t>
      </w:r>
    </w:p>
    <w:p w14:paraId="60492C94">
      <w:pPr>
        <w:rPr>
          <w:rFonts w:hint="default"/>
        </w:rPr>
      </w:pPr>
    </w:p>
    <w:p w14:paraId="3F80BCC3">
      <w:pPr>
        <w:rPr>
          <w:rFonts w:hint="default"/>
        </w:rPr>
      </w:pPr>
      <w:r>
        <w:rPr>
          <w:rFonts w:hint="default"/>
        </w:rPr>
        <w:t>* Python</w:t>
      </w:r>
    </w:p>
    <w:p w14:paraId="4C76EAEA">
      <w:pPr>
        <w:rPr>
          <w:rFonts w:hint="default"/>
        </w:rPr>
      </w:pPr>
      <w:r>
        <w:rPr>
          <w:rFonts w:hint="default"/>
        </w:rPr>
        <w:t>* Pandas</w:t>
      </w:r>
    </w:p>
    <w:p w14:paraId="029D96DF">
      <w:pPr>
        <w:rPr>
          <w:rFonts w:hint="default"/>
        </w:rPr>
      </w:pPr>
      <w:r>
        <w:rPr>
          <w:rFonts w:hint="default"/>
        </w:rPr>
        <w:t>* NumPy</w:t>
      </w:r>
    </w:p>
    <w:p w14:paraId="3D8631F0">
      <w:pPr>
        <w:rPr>
          <w:rFonts w:hint="default"/>
        </w:rPr>
      </w:pPr>
      <w:r>
        <w:rPr>
          <w:rFonts w:hint="default"/>
        </w:rPr>
        <w:t>* Matplotlib</w:t>
      </w:r>
    </w:p>
    <w:p w14:paraId="270D07B8">
      <w:pPr>
        <w:rPr>
          <w:rFonts w:hint="default"/>
        </w:rPr>
      </w:pPr>
      <w:r>
        <w:rPr>
          <w:rFonts w:hint="default"/>
        </w:rPr>
        <w:t>* Seaborn</w:t>
      </w:r>
    </w:p>
    <w:p w14:paraId="550A1BC1">
      <w:pPr>
        <w:rPr>
          <w:rFonts w:hint="default"/>
        </w:rPr>
      </w:pPr>
      <w:r>
        <w:rPr>
          <w:rFonts w:hint="default"/>
        </w:rPr>
        <w:t>* Scikit-learn</w:t>
      </w:r>
    </w:p>
    <w:p w14:paraId="0E8715D8">
      <w:pPr>
        <w:rPr>
          <w:rFonts w:hint="default"/>
        </w:rPr>
      </w:pPr>
      <w:r>
        <w:rPr>
          <w:rFonts w:hint="default"/>
        </w:rPr>
        <w:t>* Hadoop / Spark (Big Data tools)</w:t>
      </w:r>
    </w:p>
    <w:p w14:paraId="25994D7A">
      <w:pPr>
        <w:rPr>
          <w:rFonts w:hint="default"/>
        </w:rPr>
      </w:pPr>
    </w:p>
    <w:p w14:paraId="029328C5">
      <w:pPr>
        <w:rPr>
          <w:rFonts w:hint="default"/>
        </w:rPr>
      </w:pPr>
      <w:r>
        <w:rPr>
          <w:rFonts w:hint="default"/>
        </w:rPr>
        <w:t>---</w:t>
      </w:r>
    </w:p>
    <w:p w14:paraId="6B5663F9">
      <w:pPr>
        <w:rPr>
          <w:rFonts w:hint="default"/>
        </w:rPr>
      </w:pPr>
    </w:p>
    <w:p w14:paraId="5DBF42EB">
      <w:pPr>
        <w:rPr>
          <w:rFonts w:hint="default"/>
        </w:rPr>
      </w:pPr>
      <w:r>
        <w:rPr>
          <w:rFonts w:hint="default"/>
        </w:rPr>
        <w:t># PRACTICAL 1 – Data Preprocessing</w:t>
      </w:r>
    </w:p>
    <w:p w14:paraId="06947BD0">
      <w:pPr>
        <w:rPr>
          <w:rFonts w:hint="default"/>
        </w:rPr>
      </w:pPr>
    </w:p>
    <w:p w14:paraId="6875E219">
      <w:pPr>
        <w:rPr>
          <w:rFonts w:hint="default"/>
        </w:rPr>
      </w:pPr>
      <w:r>
        <w:rPr>
          <w:rFonts w:hint="default"/>
        </w:rPr>
        <w:t>### What is Data Preprocessing?</w:t>
      </w:r>
    </w:p>
    <w:p w14:paraId="174C83CE">
      <w:pPr>
        <w:rPr>
          <w:rFonts w:hint="default"/>
        </w:rPr>
      </w:pPr>
    </w:p>
    <w:p w14:paraId="4C42C321">
      <w:pPr>
        <w:rPr>
          <w:rFonts w:hint="default"/>
        </w:rPr>
      </w:pPr>
      <w:r>
        <w:rPr>
          <w:rFonts w:hint="default"/>
        </w:rPr>
        <w:t>Data preprocessing means **cleaning and preparing raw data before analysis**.</w:t>
      </w:r>
    </w:p>
    <w:p w14:paraId="6F5EDFEA">
      <w:pPr>
        <w:rPr>
          <w:rFonts w:hint="default"/>
        </w:rPr>
      </w:pPr>
    </w:p>
    <w:p w14:paraId="41A8D48F">
      <w:pPr>
        <w:rPr>
          <w:rFonts w:hint="default"/>
        </w:rPr>
      </w:pPr>
      <w:r>
        <w:rPr>
          <w:rFonts w:hint="default"/>
        </w:rPr>
        <w:t>Raw data may contain:</w:t>
      </w:r>
    </w:p>
    <w:p w14:paraId="59FDE925">
      <w:pPr>
        <w:rPr>
          <w:rFonts w:hint="default"/>
        </w:rPr>
      </w:pPr>
    </w:p>
    <w:p w14:paraId="410586CC">
      <w:pPr>
        <w:rPr>
          <w:rFonts w:hint="default"/>
        </w:rPr>
      </w:pPr>
      <w:r>
        <w:rPr>
          <w:rFonts w:hint="default"/>
        </w:rPr>
        <w:t>* Missing values</w:t>
      </w:r>
    </w:p>
    <w:p w14:paraId="3FDE9115">
      <w:pPr>
        <w:rPr>
          <w:rFonts w:hint="default"/>
        </w:rPr>
      </w:pPr>
      <w:r>
        <w:rPr>
          <w:rFonts w:hint="default"/>
        </w:rPr>
        <w:t>* Duplicate data</w:t>
      </w:r>
    </w:p>
    <w:p w14:paraId="2494C9F4">
      <w:pPr>
        <w:rPr>
          <w:rFonts w:hint="default"/>
        </w:rPr>
      </w:pPr>
      <w:r>
        <w:rPr>
          <w:rFonts w:hint="default"/>
        </w:rPr>
        <w:t>* Incorrect data</w:t>
      </w:r>
    </w:p>
    <w:p w14:paraId="30808502">
      <w:pPr>
        <w:rPr>
          <w:rFonts w:hint="default"/>
        </w:rPr>
      </w:pPr>
      <w:r>
        <w:rPr>
          <w:rFonts w:hint="default"/>
        </w:rPr>
        <w:t>* Noise</w:t>
      </w:r>
    </w:p>
    <w:p w14:paraId="1634F7F5">
      <w:pPr>
        <w:rPr>
          <w:rFonts w:hint="default"/>
        </w:rPr>
      </w:pPr>
    </w:p>
    <w:p w14:paraId="66310469">
      <w:pPr>
        <w:rPr>
          <w:rFonts w:hint="default"/>
        </w:rPr>
      </w:pPr>
      <w:r>
        <w:rPr>
          <w:rFonts w:hint="default"/>
        </w:rPr>
        <w:t>### Steps in Data Preprocessing</w:t>
      </w:r>
    </w:p>
    <w:p w14:paraId="27615B46">
      <w:pPr>
        <w:rPr>
          <w:rFonts w:hint="default"/>
        </w:rPr>
      </w:pPr>
    </w:p>
    <w:p w14:paraId="7570E259">
      <w:pPr>
        <w:rPr>
          <w:rFonts w:hint="default"/>
        </w:rPr>
      </w:pPr>
      <w:r>
        <w:rPr>
          <w:rFonts w:hint="default"/>
        </w:rPr>
        <w:t>#### 1 Missing Value Handling</w:t>
      </w:r>
    </w:p>
    <w:p w14:paraId="1EFCD23E">
      <w:pPr>
        <w:rPr>
          <w:rFonts w:hint="default"/>
        </w:rPr>
      </w:pPr>
    </w:p>
    <w:p w14:paraId="553CA208">
      <w:pPr>
        <w:rPr>
          <w:rFonts w:hint="default"/>
        </w:rPr>
      </w:pPr>
      <w:r>
        <w:rPr>
          <w:rFonts w:hint="default"/>
        </w:rPr>
        <w:t>Missing values can be handled by:</w:t>
      </w:r>
    </w:p>
    <w:p w14:paraId="2CC09B89">
      <w:pPr>
        <w:rPr>
          <w:rFonts w:hint="default"/>
        </w:rPr>
      </w:pPr>
    </w:p>
    <w:p w14:paraId="3ECBFF1F">
      <w:pPr>
        <w:rPr>
          <w:rFonts w:hint="default"/>
        </w:rPr>
      </w:pPr>
      <w:r>
        <w:rPr>
          <w:rFonts w:hint="default"/>
        </w:rPr>
        <w:t>* Removing rows</w:t>
      </w:r>
    </w:p>
    <w:p w14:paraId="519DBBDC">
      <w:pPr>
        <w:rPr>
          <w:rFonts w:hint="default"/>
        </w:rPr>
      </w:pPr>
      <w:r>
        <w:rPr>
          <w:rFonts w:hint="default"/>
        </w:rPr>
        <w:t>* Replacing with mean</w:t>
      </w:r>
    </w:p>
    <w:p w14:paraId="19CF157E">
      <w:pPr>
        <w:rPr>
          <w:rFonts w:hint="default"/>
        </w:rPr>
      </w:pPr>
      <w:r>
        <w:rPr>
          <w:rFonts w:hint="default"/>
        </w:rPr>
        <w:t>* Replacing with median</w:t>
      </w:r>
    </w:p>
    <w:p w14:paraId="74543316">
      <w:pPr>
        <w:rPr>
          <w:rFonts w:hint="default"/>
        </w:rPr>
      </w:pPr>
      <w:r>
        <w:rPr>
          <w:rFonts w:hint="default"/>
        </w:rPr>
        <w:t>* Replacing with mode</w:t>
      </w:r>
    </w:p>
    <w:p w14:paraId="4EAF1B9C">
      <w:pPr>
        <w:rPr>
          <w:rFonts w:hint="default"/>
        </w:rPr>
      </w:pPr>
    </w:p>
    <w:p w14:paraId="59B42F66">
      <w:pPr>
        <w:rPr>
          <w:rFonts w:hint="default"/>
        </w:rPr>
      </w:pPr>
      <w:r>
        <w:rPr>
          <w:rFonts w:hint="default"/>
        </w:rPr>
        <w:t>Example:</w:t>
      </w:r>
    </w:p>
    <w:p w14:paraId="7886B1A8">
      <w:pPr>
        <w:rPr>
          <w:rFonts w:hint="default"/>
        </w:rPr>
      </w:pPr>
    </w:p>
    <w:p w14:paraId="510103D8">
      <w:pPr>
        <w:rPr>
          <w:rFonts w:hint="default"/>
        </w:rPr>
      </w:pPr>
      <w:r>
        <w:rPr>
          <w:rFonts w:hint="default"/>
        </w:rPr>
        <w:t>```</w:t>
      </w:r>
    </w:p>
    <w:p w14:paraId="26739A92">
      <w:pPr>
        <w:rPr>
          <w:rFonts w:hint="default"/>
        </w:rPr>
      </w:pPr>
      <w:r>
        <w:rPr>
          <w:rFonts w:hint="default"/>
        </w:rPr>
        <w:t>df.fillna(df.mean())</w:t>
      </w:r>
    </w:p>
    <w:p w14:paraId="24EAFEE9">
      <w:pPr>
        <w:rPr>
          <w:rFonts w:hint="default"/>
        </w:rPr>
      </w:pPr>
      <w:r>
        <w:rPr>
          <w:rFonts w:hint="default"/>
        </w:rPr>
        <w:t>```</w:t>
      </w:r>
    </w:p>
    <w:p w14:paraId="500984FD">
      <w:pPr>
        <w:rPr>
          <w:rFonts w:hint="default"/>
        </w:rPr>
      </w:pPr>
    </w:p>
    <w:p w14:paraId="096EDD95">
      <w:pPr>
        <w:rPr>
          <w:rFonts w:hint="default"/>
        </w:rPr>
      </w:pPr>
      <w:r>
        <w:rPr>
          <w:rFonts w:hint="default"/>
        </w:rPr>
        <w:t>### 2 Data Cleaning</w:t>
      </w:r>
    </w:p>
    <w:p w14:paraId="228B73F1">
      <w:pPr>
        <w:rPr>
          <w:rFonts w:hint="default"/>
        </w:rPr>
      </w:pPr>
    </w:p>
    <w:p w14:paraId="6B353CC1">
      <w:pPr>
        <w:rPr>
          <w:rFonts w:hint="default"/>
        </w:rPr>
      </w:pPr>
      <w:r>
        <w:rPr>
          <w:rFonts w:hint="default"/>
        </w:rPr>
        <w:t>Remove duplicates</w:t>
      </w:r>
    </w:p>
    <w:p w14:paraId="21DE0E2A">
      <w:pPr>
        <w:rPr>
          <w:rFonts w:hint="default"/>
        </w:rPr>
      </w:pPr>
    </w:p>
    <w:p w14:paraId="3B61DDB9">
      <w:pPr>
        <w:rPr>
          <w:rFonts w:hint="default"/>
        </w:rPr>
      </w:pPr>
      <w:r>
        <w:rPr>
          <w:rFonts w:hint="default"/>
        </w:rPr>
        <w:t>```</w:t>
      </w:r>
    </w:p>
    <w:p w14:paraId="2B1E4335">
      <w:pPr>
        <w:rPr>
          <w:rFonts w:hint="default"/>
        </w:rPr>
      </w:pPr>
      <w:r>
        <w:rPr>
          <w:rFonts w:hint="default"/>
        </w:rPr>
        <w:t>df.drop_duplicates()</w:t>
      </w:r>
    </w:p>
    <w:p w14:paraId="27BE297A">
      <w:pPr>
        <w:rPr>
          <w:rFonts w:hint="default"/>
        </w:rPr>
      </w:pPr>
      <w:r>
        <w:rPr>
          <w:rFonts w:hint="default"/>
        </w:rPr>
        <w:t>```</w:t>
      </w:r>
    </w:p>
    <w:p w14:paraId="4C955FA0">
      <w:pPr>
        <w:rPr>
          <w:rFonts w:hint="default"/>
        </w:rPr>
      </w:pPr>
    </w:p>
    <w:p w14:paraId="40CD5F37">
      <w:pPr>
        <w:rPr>
          <w:rFonts w:hint="default"/>
        </w:rPr>
      </w:pPr>
      <w:r>
        <w:rPr>
          <w:rFonts w:hint="default"/>
        </w:rPr>
        <w:t>### 3 Data Transformation</w:t>
      </w:r>
    </w:p>
    <w:p w14:paraId="07AA3249">
      <w:pPr>
        <w:rPr>
          <w:rFonts w:hint="default"/>
        </w:rPr>
      </w:pPr>
    </w:p>
    <w:p w14:paraId="71C26780">
      <w:pPr>
        <w:rPr>
          <w:rFonts w:hint="default"/>
        </w:rPr>
      </w:pPr>
      <w:r>
        <w:rPr>
          <w:rFonts w:hint="default"/>
        </w:rPr>
        <w:t>Convert categorical data into numbers.</w:t>
      </w:r>
    </w:p>
    <w:p w14:paraId="6223F383">
      <w:pPr>
        <w:rPr>
          <w:rFonts w:hint="default"/>
        </w:rPr>
      </w:pPr>
    </w:p>
    <w:p w14:paraId="1D4EEF07">
      <w:pPr>
        <w:rPr>
          <w:rFonts w:hint="default"/>
        </w:rPr>
      </w:pPr>
      <w:r>
        <w:rPr>
          <w:rFonts w:hint="default"/>
        </w:rPr>
        <w:t>Example:</w:t>
      </w:r>
    </w:p>
    <w:p w14:paraId="275612DB">
      <w:pPr>
        <w:rPr>
          <w:rFonts w:hint="default"/>
        </w:rPr>
      </w:pPr>
    </w:p>
    <w:p w14:paraId="31135ACB">
      <w:pPr>
        <w:rPr>
          <w:rFonts w:hint="default"/>
        </w:rPr>
      </w:pPr>
      <w:r>
        <w:rPr>
          <w:rFonts w:hint="default"/>
        </w:rPr>
        <w:t>Male = 0</w:t>
      </w:r>
    </w:p>
    <w:p w14:paraId="27464AC8">
      <w:pPr>
        <w:rPr>
          <w:rFonts w:hint="default"/>
        </w:rPr>
      </w:pPr>
      <w:r>
        <w:rPr>
          <w:rFonts w:hint="default"/>
        </w:rPr>
        <w:t>Female = 1</w:t>
      </w:r>
    </w:p>
    <w:p w14:paraId="348A4249">
      <w:pPr>
        <w:rPr>
          <w:rFonts w:hint="default"/>
        </w:rPr>
      </w:pPr>
    </w:p>
    <w:p w14:paraId="137530D6">
      <w:pPr>
        <w:rPr>
          <w:rFonts w:hint="default"/>
        </w:rPr>
      </w:pPr>
      <w:r>
        <w:rPr>
          <w:rFonts w:hint="default"/>
        </w:rPr>
        <w:t>### 4 Data Normalization</w:t>
      </w:r>
    </w:p>
    <w:p w14:paraId="0CC5D7AC">
      <w:pPr>
        <w:rPr>
          <w:rFonts w:hint="default"/>
        </w:rPr>
      </w:pPr>
    </w:p>
    <w:p w14:paraId="1F181938">
      <w:pPr>
        <w:rPr>
          <w:rFonts w:hint="default"/>
        </w:rPr>
      </w:pPr>
      <w:r>
        <w:rPr>
          <w:rFonts w:hint="default"/>
        </w:rPr>
        <w:t>Scaling values between **0 and 1**</w:t>
      </w:r>
    </w:p>
    <w:p w14:paraId="0F0AD16D">
      <w:pPr>
        <w:rPr>
          <w:rFonts w:hint="default"/>
        </w:rPr>
      </w:pPr>
    </w:p>
    <w:p w14:paraId="77690A98">
      <w:pPr>
        <w:rPr>
          <w:rFonts w:hint="default"/>
        </w:rPr>
      </w:pPr>
      <w:r>
        <w:rPr>
          <w:rFonts w:hint="default"/>
        </w:rPr>
        <w:t>Formula:</w:t>
      </w:r>
    </w:p>
    <w:p w14:paraId="63C0B6F8">
      <w:pPr>
        <w:rPr>
          <w:rFonts w:hint="default"/>
        </w:rPr>
      </w:pPr>
    </w:p>
    <w:p w14:paraId="5A9267EC">
      <w:pPr>
        <w:rPr>
          <w:rFonts w:hint="default"/>
        </w:rPr>
      </w:pPr>
      <w:r>
        <w:rPr>
          <w:rFonts w:hint="default"/>
        </w:rPr>
        <w:t>[</w:t>
      </w:r>
    </w:p>
    <w:p w14:paraId="476F32D1">
      <w:pPr>
        <w:rPr>
          <w:rFonts w:hint="default"/>
        </w:rPr>
      </w:pPr>
      <w:r>
        <w:rPr>
          <w:rFonts w:hint="default"/>
        </w:rPr>
        <w:t>X_{new} = \frac{X - X_{min}}{X_{max}-X_{min}}</w:t>
      </w:r>
    </w:p>
    <w:p w14:paraId="4AE38801">
      <w:pPr>
        <w:rPr>
          <w:rFonts w:hint="default"/>
        </w:rPr>
      </w:pPr>
      <w:r>
        <w:rPr>
          <w:rFonts w:hint="default"/>
        </w:rPr>
        <w:t>]</w:t>
      </w:r>
    </w:p>
    <w:p w14:paraId="410317D6">
      <w:pPr>
        <w:rPr>
          <w:rFonts w:hint="default"/>
        </w:rPr>
      </w:pPr>
    </w:p>
    <w:p w14:paraId="64EFBDF8">
      <w:pPr>
        <w:rPr>
          <w:rFonts w:hint="default"/>
        </w:rPr>
      </w:pPr>
      <w:r>
        <w:rPr>
          <w:rFonts w:hint="default"/>
        </w:rPr>
        <w:t>### Viva Questions</w:t>
      </w:r>
    </w:p>
    <w:p w14:paraId="1DFD3601">
      <w:pPr>
        <w:rPr>
          <w:rFonts w:hint="default"/>
        </w:rPr>
      </w:pPr>
    </w:p>
    <w:p w14:paraId="4F96C5FC">
      <w:pPr>
        <w:rPr>
          <w:rFonts w:hint="default"/>
        </w:rPr>
      </w:pPr>
      <w:r>
        <w:rPr>
          <w:rFonts w:hint="default"/>
        </w:rPr>
        <w:t>* What is preprocessing?</w:t>
      </w:r>
    </w:p>
    <w:p w14:paraId="23B6644C">
      <w:pPr>
        <w:rPr>
          <w:rFonts w:hint="default"/>
        </w:rPr>
      </w:pPr>
      <w:r>
        <w:rPr>
          <w:rFonts w:hint="default"/>
        </w:rPr>
        <w:t>* Why is preprocessing required?</w:t>
      </w:r>
    </w:p>
    <w:p w14:paraId="328580C0">
      <w:pPr>
        <w:rPr>
          <w:rFonts w:hint="default"/>
        </w:rPr>
      </w:pPr>
      <w:r>
        <w:rPr>
          <w:rFonts w:hint="default"/>
        </w:rPr>
        <w:t>* Difference between normalization and standardization?</w:t>
      </w:r>
    </w:p>
    <w:p w14:paraId="4740EDB9">
      <w:pPr>
        <w:rPr>
          <w:rFonts w:hint="default"/>
        </w:rPr>
      </w:pPr>
    </w:p>
    <w:p w14:paraId="05294AA2">
      <w:pPr>
        <w:rPr>
          <w:rFonts w:hint="default"/>
        </w:rPr>
      </w:pPr>
      <w:r>
        <w:rPr>
          <w:rFonts w:hint="default"/>
        </w:rPr>
        <w:t>---</w:t>
      </w:r>
    </w:p>
    <w:p w14:paraId="208075B0">
      <w:pPr>
        <w:rPr>
          <w:rFonts w:hint="default"/>
        </w:rPr>
      </w:pPr>
    </w:p>
    <w:p w14:paraId="7D1C05D6">
      <w:pPr>
        <w:rPr>
          <w:rFonts w:hint="default"/>
        </w:rPr>
      </w:pPr>
      <w:r>
        <w:rPr>
          <w:rFonts w:hint="default"/>
        </w:rPr>
        <w:t># PRACTICAL 2 – Data Visualization</w:t>
      </w:r>
    </w:p>
    <w:p w14:paraId="00D720D1">
      <w:pPr>
        <w:rPr>
          <w:rFonts w:hint="default"/>
        </w:rPr>
      </w:pPr>
    </w:p>
    <w:p w14:paraId="70B30D6B">
      <w:pPr>
        <w:rPr>
          <w:rFonts w:hint="default"/>
        </w:rPr>
      </w:pPr>
      <w:r>
        <w:rPr>
          <w:rFonts w:hint="default"/>
        </w:rPr>
        <w:t>### What is Data Visualization?</w:t>
      </w:r>
    </w:p>
    <w:p w14:paraId="484937E3">
      <w:pPr>
        <w:rPr>
          <w:rFonts w:hint="default"/>
        </w:rPr>
      </w:pPr>
    </w:p>
    <w:p w14:paraId="0E87FD1E">
      <w:pPr>
        <w:rPr>
          <w:rFonts w:hint="default"/>
        </w:rPr>
      </w:pPr>
      <w:r>
        <w:rPr>
          <w:rFonts w:hint="default"/>
        </w:rPr>
        <w:t>Displaying data using **graphs and charts** so it is easier to understand.</w:t>
      </w:r>
    </w:p>
    <w:p w14:paraId="13C0DE96">
      <w:pPr>
        <w:rPr>
          <w:rFonts w:hint="default"/>
        </w:rPr>
      </w:pPr>
    </w:p>
    <w:p w14:paraId="487EDDEC">
      <w:pPr>
        <w:rPr>
          <w:rFonts w:hint="default"/>
        </w:rPr>
      </w:pPr>
      <w:r>
        <w:rPr>
          <w:rFonts w:hint="default"/>
        </w:rPr>
        <w:t>### Libraries Used</w:t>
      </w:r>
    </w:p>
    <w:p w14:paraId="351CD984">
      <w:pPr>
        <w:rPr>
          <w:rFonts w:hint="default"/>
        </w:rPr>
      </w:pPr>
    </w:p>
    <w:p w14:paraId="655DCB33">
      <w:pPr>
        <w:rPr>
          <w:rFonts w:hint="default"/>
        </w:rPr>
      </w:pPr>
      <w:r>
        <w:rPr>
          <w:rFonts w:hint="default"/>
        </w:rPr>
        <w:t>* Matplotlib</w:t>
      </w:r>
    </w:p>
    <w:p w14:paraId="655B07E8">
      <w:pPr>
        <w:rPr>
          <w:rFonts w:hint="default"/>
        </w:rPr>
      </w:pPr>
      <w:r>
        <w:rPr>
          <w:rFonts w:hint="default"/>
        </w:rPr>
        <w:t>* Seaborn</w:t>
      </w:r>
    </w:p>
    <w:p w14:paraId="090BC885">
      <w:pPr>
        <w:rPr>
          <w:rFonts w:hint="default"/>
        </w:rPr>
      </w:pPr>
    </w:p>
    <w:p w14:paraId="2AD8CB37">
      <w:pPr>
        <w:rPr>
          <w:rFonts w:hint="default"/>
        </w:rPr>
      </w:pPr>
      <w:r>
        <w:rPr>
          <w:rFonts w:hint="default"/>
        </w:rPr>
        <w:t>### Common Graphs</w:t>
      </w:r>
    </w:p>
    <w:p w14:paraId="45C373BF">
      <w:pPr>
        <w:rPr>
          <w:rFonts w:hint="default"/>
        </w:rPr>
      </w:pPr>
    </w:p>
    <w:p w14:paraId="7DBAEC4D">
      <w:pPr>
        <w:rPr>
          <w:rFonts w:hint="default"/>
        </w:rPr>
      </w:pPr>
      <w:r>
        <w:rPr>
          <w:rFonts w:hint="default"/>
        </w:rPr>
        <w:t>#### 1 Line Graph</w:t>
      </w:r>
    </w:p>
    <w:p w14:paraId="0EC4F1CA">
      <w:pPr>
        <w:rPr>
          <w:rFonts w:hint="default"/>
        </w:rPr>
      </w:pPr>
    </w:p>
    <w:p w14:paraId="57A11894">
      <w:pPr>
        <w:rPr>
          <w:rFonts w:hint="default"/>
        </w:rPr>
      </w:pPr>
      <w:r>
        <w:rPr>
          <w:rFonts w:hint="default"/>
        </w:rPr>
        <w:t>Shows trends over time.</w:t>
      </w:r>
    </w:p>
    <w:p w14:paraId="183C5D3D">
      <w:pPr>
        <w:rPr>
          <w:rFonts w:hint="default"/>
        </w:rPr>
      </w:pPr>
    </w:p>
    <w:p w14:paraId="1D477235">
      <w:pPr>
        <w:rPr>
          <w:rFonts w:hint="default"/>
        </w:rPr>
      </w:pPr>
      <w:r>
        <w:rPr>
          <w:rFonts w:hint="default"/>
        </w:rPr>
        <w:t>```</w:t>
      </w:r>
    </w:p>
    <w:p w14:paraId="4B860D71">
      <w:pPr>
        <w:rPr>
          <w:rFonts w:hint="default"/>
        </w:rPr>
      </w:pPr>
      <w:r>
        <w:rPr>
          <w:rFonts w:hint="default"/>
        </w:rPr>
        <w:t>plt.plot(x,y)</w:t>
      </w:r>
    </w:p>
    <w:p w14:paraId="481F6179">
      <w:pPr>
        <w:rPr>
          <w:rFonts w:hint="default"/>
        </w:rPr>
      </w:pPr>
      <w:r>
        <w:rPr>
          <w:rFonts w:hint="default"/>
        </w:rPr>
        <w:t>```</w:t>
      </w:r>
    </w:p>
    <w:p w14:paraId="1274A48A">
      <w:pPr>
        <w:rPr>
          <w:rFonts w:hint="default"/>
        </w:rPr>
      </w:pPr>
    </w:p>
    <w:p w14:paraId="0E983B59">
      <w:pPr>
        <w:rPr>
          <w:rFonts w:hint="default"/>
        </w:rPr>
      </w:pPr>
      <w:r>
        <w:rPr>
          <w:rFonts w:hint="default"/>
        </w:rPr>
        <w:t>#### 2 Bar Graph</w:t>
      </w:r>
    </w:p>
    <w:p w14:paraId="1CE3C24F">
      <w:pPr>
        <w:rPr>
          <w:rFonts w:hint="default"/>
        </w:rPr>
      </w:pPr>
    </w:p>
    <w:p w14:paraId="3C623FCE">
      <w:pPr>
        <w:rPr>
          <w:rFonts w:hint="default"/>
        </w:rPr>
      </w:pPr>
      <w:r>
        <w:rPr>
          <w:rFonts w:hint="default"/>
        </w:rPr>
        <w:t>Used to compare categories.</w:t>
      </w:r>
    </w:p>
    <w:p w14:paraId="7CD67C16">
      <w:pPr>
        <w:rPr>
          <w:rFonts w:hint="default"/>
        </w:rPr>
      </w:pPr>
    </w:p>
    <w:p w14:paraId="56FBEF9C">
      <w:pPr>
        <w:rPr>
          <w:rFonts w:hint="default"/>
        </w:rPr>
      </w:pPr>
      <w:r>
        <w:rPr>
          <w:rFonts w:hint="default"/>
        </w:rPr>
        <w:t>```</w:t>
      </w:r>
    </w:p>
    <w:p w14:paraId="3775BAA3">
      <w:pPr>
        <w:rPr>
          <w:rFonts w:hint="default"/>
        </w:rPr>
      </w:pPr>
      <w:r>
        <w:rPr>
          <w:rFonts w:hint="default"/>
        </w:rPr>
        <w:t>plt.bar(x,y)</w:t>
      </w:r>
    </w:p>
    <w:p w14:paraId="6CB67DAE">
      <w:pPr>
        <w:rPr>
          <w:rFonts w:hint="default"/>
        </w:rPr>
      </w:pPr>
      <w:r>
        <w:rPr>
          <w:rFonts w:hint="default"/>
        </w:rPr>
        <w:t>```</w:t>
      </w:r>
    </w:p>
    <w:p w14:paraId="4E0B011B">
      <w:pPr>
        <w:rPr>
          <w:rFonts w:hint="default"/>
        </w:rPr>
      </w:pPr>
    </w:p>
    <w:p w14:paraId="4C9E6DDC">
      <w:pPr>
        <w:rPr>
          <w:rFonts w:hint="default"/>
        </w:rPr>
      </w:pPr>
      <w:r>
        <w:rPr>
          <w:rFonts w:hint="default"/>
        </w:rPr>
        <w:t>#### 3 Histogram</w:t>
      </w:r>
    </w:p>
    <w:p w14:paraId="08DE89E8">
      <w:pPr>
        <w:rPr>
          <w:rFonts w:hint="default"/>
        </w:rPr>
      </w:pPr>
    </w:p>
    <w:p w14:paraId="30B533A1">
      <w:pPr>
        <w:rPr>
          <w:rFonts w:hint="default"/>
        </w:rPr>
      </w:pPr>
      <w:r>
        <w:rPr>
          <w:rFonts w:hint="default"/>
        </w:rPr>
        <w:t>Shows frequency distribution.</w:t>
      </w:r>
    </w:p>
    <w:p w14:paraId="3796B7B3">
      <w:pPr>
        <w:rPr>
          <w:rFonts w:hint="default"/>
        </w:rPr>
      </w:pPr>
    </w:p>
    <w:p w14:paraId="19047684">
      <w:pPr>
        <w:rPr>
          <w:rFonts w:hint="default"/>
        </w:rPr>
      </w:pPr>
      <w:r>
        <w:rPr>
          <w:rFonts w:hint="default"/>
        </w:rPr>
        <w:t>```</w:t>
      </w:r>
    </w:p>
    <w:p w14:paraId="4E0F8C86">
      <w:pPr>
        <w:rPr>
          <w:rFonts w:hint="default"/>
        </w:rPr>
      </w:pPr>
      <w:r>
        <w:rPr>
          <w:rFonts w:hint="default"/>
        </w:rPr>
        <w:t>plt.hist(data)</w:t>
      </w:r>
    </w:p>
    <w:p w14:paraId="5257696C">
      <w:pPr>
        <w:rPr>
          <w:rFonts w:hint="default"/>
        </w:rPr>
      </w:pPr>
      <w:r>
        <w:rPr>
          <w:rFonts w:hint="default"/>
        </w:rPr>
        <w:t>```</w:t>
      </w:r>
    </w:p>
    <w:p w14:paraId="7EBE80A6">
      <w:pPr>
        <w:rPr>
          <w:rFonts w:hint="default"/>
        </w:rPr>
      </w:pPr>
    </w:p>
    <w:p w14:paraId="626AD935">
      <w:pPr>
        <w:rPr>
          <w:rFonts w:hint="default"/>
        </w:rPr>
      </w:pPr>
      <w:r>
        <w:rPr>
          <w:rFonts w:hint="default"/>
        </w:rPr>
        <w:t>#### 4 Pie Chart</w:t>
      </w:r>
    </w:p>
    <w:p w14:paraId="21CB1D73">
      <w:pPr>
        <w:rPr>
          <w:rFonts w:hint="default"/>
        </w:rPr>
      </w:pPr>
    </w:p>
    <w:p w14:paraId="60FEFFC3">
      <w:pPr>
        <w:rPr>
          <w:rFonts w:hint="default"/>
        </w:rPr>
      </w:pPr>
      <w:r>
        <w:rPr>
          <w:rFonts w:hint="default"/>
        </w:rPr>
        <w:t>Shows percentage distribution.</w:t>
      </w:r>
    </w:p>
    <w:p w14:paraId="74FD5405">
      <w:pPr>
        <w:rPr>
          <w:rFonts w:hint="default"/>
        </w:rPr>
      </w:pPr>
    </w:p>
    <w:p w14:paraId="373B05C3">
      <w:pPr>
        <w:rPr>
          <w:rFonts w:hint="default"/>
        </w:rPr>
      </w:pPr>
      <w:r>
        <w:rPr>
          <w:rFonts w:hint="default"/>
        </w:rPr>
        <w:t>```</w:t>
      </w:r>
    </w:p>
    <w:p w14:paraId="52BE9AC7">
      <w:pPr>
        <w:rPr>
          <w:rFonts w:hint="default"/>
        </w:rPr>
      </w:pPr>
      <w:r>
        <w:rPr>
          <w:rFonts w:hint="default"/>
        </w:rPr>
        <w:t>plt.pie(values)</w:t>
      </w:r>
    </w:p>
    <w:p w14:paraId="0C6BD2C3">
      <w:pPr>
        <w:rPr>
          <w:rFonts w:hint="default"/>
        </w:rPr>
      </w:pPr>
      <w:r>
        <w:rPr>
          <w:rFonts w:hint="default"/>
        </w:rPr>
        <w:t>```</w:t>
      </w:r>
    </w:p>
    <w:p w14:paraId="3B1301BA">
      <w:pPr>
        <w:rPr>
          <w:rFonts w:hint="default"/>
        </w:rPr>
      </w:pPr>
    </w:p>
    <w:p w14:paraId="692136A9">
      <w:pPr>
        <w:rPr>
          <w:rFonts w:hint="default"/>
        </w:rPr>
      </w:pPr>
      <w:r>
        <w:rPr>
          <w:rFonts w:hint="default"/>
        </w:rPr>
        <w:t>### Viva Questions</w:t>
      </w:r>
    </w:p>
    <w:p w14:paraId="1A2469B4">
      <w:pPr>
        <w:rPr>
          <w:rFonts w:hint="default"/>
        </w:rPr>
      </w:pPr>
    </w:p>
    <w:p w14:paraId="0A19DF12">
      <w:pPr>
        <w:rPr>
          <w:rFonts w:hint="default"/>
        </w:rPr>
      </w:pPr>
      <w:r>
        <w:rPr>
          <w:rFonts w:hint="default"/>
        </w:rPr>
        <w:t>* What is visualization?</w:t>
      </w:r>
    </w:p>
    <w:p w14:paraId="3BAB322B">
      <w:pPr>
        <w:rPr>
          <w:rFonts w:hint="default"/>
        </w:rPr>
      </w:pPr>
      <w:r>
        <w:rPr>
          <w:rFonts w:hint="default"/>
        </w:rPr>
        <w:t>* Difference between histogram and bar chart?</w:t>
      </w:r>
    </w:p>
    <w:p w14:paraId="5E311225">
      <w:pPr>
        <w:rPr>
          <w:rFonts w:hint="default"/>
        </w:rPr>
      </w:pPr>
    </w:p>
    <w:p w14:paraId="2C1E933A">
      <w:pPr>
        <w:rPr>
          <w:rFonts w:hint="default"/>
        </w:rPr>
      </w:pPr>
      <w:r>
        <w:rPr>
          <w:rFonts w:hint="default"/>
        </w:rPr>
        <w:t>---</w:t>
      </w:r>
    </w:p>
    <w:p w14:paraId="0D18BF19">
      <w:pPr>
        <w:rPr>
          <w:rFonts w:hint="default"/>
        </w:rPr>
      </w:pPr>
    </w:p>
    <w:p w14:paraId="2C453642">
      <w:pPr>
        <w:rPr>
          <w:rFonts w:hint="default"/>
        </w:rPr>
      </w:pPr>
      <w:r>
        <w:rPr>
          <w:rFonts w:hint="default"/>
        </w:rPr>
        <w:t># PRACTICAL 3 – Correlation Analysis</w:t>
      </w:r>
    </w:p>
    <w:p w14:paraId="4DAFAD38">
      <w:pPr>
        <w:rPr>
          <w:rFonts w:hint="default"/>
        </w:rPr>
      </w:pPr>
    </w:p>
    <w:p w14:paraId="27B61740">
      <w:pPr>
        <w:rPr>
          <w:rFonts w:hint="default"/>
        </w:rPr>
      </w:pPr>
      <w:r>
        <w:rPr>
          <w:rFonts w:hint="default"/>
        </w:rPr>
        <w:t>### What is Correlation?</w:t>
      </w:r>
    </w:p>
    <w:p w14:paraId="0CACCDC4">
      <w:pPr>
        <w:rPr>
          <w:rFonts w:hint="default"/>
        </w:rPr>
      </w:pPr>
    </w:p>
    <w:p w14:paraId="62B6701C">
      <w:pPr>
        <w:rPr>
          <w:rFonts w:hint="default"/>
        </w:rPr>
      </w:pPr>
      <w:r>
        <w:rPr>
          <w:rFonts w:hint="default"/>
        </w:rPr>
        <w:t>Correlation measures **relationship between two variables**.</w:t>
      </w:r>
    </w:p>
    <w:p w14:paraId="3898CE54">
      <w:pPr>
        <w:rPr>
          <w:rFonts w:hint="default"/>
        </w:rPr>
      </w:pPr>
    </w:p>
    <w:p w14:paraId="63139382">
      <w:pPr>
        <w:rPr>
          <w:rFonts w:hint="default"/>
        </w:rPr>
      </w:pPr>
      <w:r>
        <w:rPr>
          <w:rFonts w:hint="default"/>
        </w:rPr>
        <w:t>Example:</w:t>
      </w:r>
    </w:p>
    <w:p w14:paraId="154FC114">
      <w:pPr>
        <w:rPr>
          <w:rFonts w:hint="default"/>
        </w:rPr>
      </w:pPr>
    </w:p>
    <w:p w14:paraId="7AA51180">
      <w:pPr>
        <w:rPr>
          <w:rFonts w:hint="default"/>
        </w:rPr>
      </w:pPr>
      <w:r>
        <w:rPr>
          <w:rFonts w:hint="default"/>
        </w:rPr>
        <w:t>* Height vs Weight</w:t>
      </w:r>
    </w:p>
    <w:p w14:paraId="01B078E7">
      <w:pPr>
        <w:rPr>
          <w:rFonts w:hint="default"/>
        </w:rPr>
      </w:pPr>
    </w:p>
    <w:p w14:paraId="2E11AB3D">
      <w:pPr>
        <w:rPr>
          <w:rFonts w:hint="default"/>
        </w:rPr>
      </w:pPr>
      <w:r>
        <w:rPr>
          <w:rFonts w:hint="default"/>
        </w:rPr>
        <w:t>### Correlation Values</w:t>
      </w:r>
    </w:p>
    <w:p w14:paraId="33AD672C">
      <w:pPr>
        <w:rPr>
          <w:rFonts w:hint="default"/>
        </w:rPr>
      </w:pPr>
    </w:p>
    <w:p w14:paraId="69C8133E">
      <w:pPr>
        <w:rPr>
          <w:rFonts w:hint="default"/>
        </w:rPr>
      </w:pPr>
      <w:r>
        <w:rPr>
          <w:rFonts w:hint="default"/>
        </w:rPr>
        <w:t>| Value | Meaning          |</w:t>
      </w:r>
    </w:p>
    <w:p w14:paraId="22B38DF8">
      <w:pPr>
        <w:rPr>
          <w:rFonts w:hint="default"/>
        </w:rPr>
      </w:pPr>
      <w:r>
        <w:rPr>
          <w:rFonts w:hint="default"/>
        </w:rPr>
        <w:t>| ----- | ---------------- |</w:t>
      </w:r>
    </w:p>
    <w:p w14:paraId="6FA600E1">
      <w:pPr>
        <w:rPr>
          <w:rFonts w:hint="default"/>
        </w:rPr>
      </w:pPr>
      <w:r>
        <w:rPr>
          <w:rFonts w:hint="default"/>
        </w:rPr>
        <w:t>| +1    | Perfect positive |</w:t>
      </w:r>
    </w:p>
    <w:p w14:paraId="4F887785">
      <w:pPr>
        <w:rPr>
          <w:rFonts w:hint="default"/>
        </w:rPr>
      </w:pPr>
      <w:r>
        <w:rPr>
          <w:rFonts w:hint="default"/>
        </w:rPr>
        <w:t>| 0     | No relation      |</w:t>
      </w:r>
    </w:p>
    <w:p w14:paraId="49CC95E7">
      <w:pPr>
        <w:rPr>
          <w:rFonts w:hint="default"/>
        </w:rPr>
      </w:pPr>
      <w:r>
        <w:rPr>
          <w:rFonts w:hint="default"/>
        </w:rPr>
        <w:t>| -1    | Perfect negative |</w:t>
      </w:r>
    </w:p>
    <w:p w14:paraId="4A512698">
      <w:pPr>
        <w:rPr>
          <w:rFonts w:hint="default"/>
        </w:rPr>
      </w:pPr>
    </w:p>
    <w:p w14:paraId="08F01997">
      <w:pPr>
        <w:rPr>
          <w:rFonts w:hint="default"/>
        </w:rPr>
      </w:pPr>
      <w:r>
        <w:rPr>
          <w:rFonts w:hint="default"/>
        </w:rPr>
        <w:t>### Correlation Formula</w:t>
      </w:r>
    </w:p>
    <w:p w14:paraId="593A33FE">
      <w:pPr>
        <w:rPr>
          <w:rFonts w:hint="default"/>
        </w:rPr>
      </w:pPr>
    </w:p>
    <w:p w14:paraId="14701694">
      <w:pPr>
        <w:rPr>
          <w:rFonts w:hint="default"/>
        </w:rPr>
      </w:pPr>
      <w:r>
        <w:rPr>
          <w:rFonts w:hint="default"/>
        </w:rPr>
        <w:t>[</w:t>
      </w:r>
    </w:p>
    <w:p w14:paraId="79AB165D">
      <w:pPr>
        <w:rPr>
          <w:rFonts w:hint="default"/>
        </w:rPr>
      </w:pPr>
      <w:r>
        <w:rPr>
          <w:rFonts w:hint="default"/>
        </w:rPr>
        <w:t>r = \frac{\sum (x-\bar{x})(y-\bar{y})}{\sqrt{\sum(x-\bar{x})^2 \sum(y-\bar{y})^2}}</w:t>
      </w:r>
    </w:p>
    <w:p w14:paraId="3CB3D2B0">
      <w:pPr>
        <w:rPr>
          <w:rFonts w:hint="default"/>
        </w:rPr>
      </w:pPr>
      <w:r>
        <w:rPr>
          <w:rFonts w:hint="default"/>
        </w:rPr>
        <w:t>]</w:t>
      </w:r>
    </w:p>
    <w:p w14:paraId="0376B9B1">
      <w:pPr>
        <w:rPr>
          <w:rFonts w:hint="default"/>
        </w:rPr>
      </w:pPr>
    </w:p>
    <w:p w14:paraId="13F90819">
      <w:pPr>
        <w:rPr>
          <w:rFonts w:hint="default"/>
        </w:rPr>
      </w:pPr>
      <w:r>
        <w:rPr>
          <w:rFonts w:hint="default"/>
        </w:rPr>
        <w:t>### Correlation Matrix</w:t>
      </w:r>
    </w:p>
    <w:p w14:paraId="14DFD836">
      <w:pPr>
        <w:rPr>
          <w:rFonts w:hint="default"/>
        </w:rPr>
      </w:pPr>
    </w:p>
    <w:p w14:paraId="37F1F8B1">
      <w:pPr>
        <w:rPr>
          <w:rFonts w:hint="default"/>
        </w:rPr>
      </w:pPr>
      <w:r>
        <w:rPr>
          <w:rFonts w:hint="default"/>
        </w:rPr>
        <w:t>Shows correlation between all variables.</w:t>
      </w:r>
    </w:p>
    <w:p w14:paraId="48B7BF89">
      <w:pPr>
        <w:rPr>
          <w:rFonts w:hint="default"/>
        </w:rPr>
      </w:pPr>
    </w:p>
    <w:p w14:paraId="1FEF07C4">
      <w:pPr>
        <w:rPr>
          <w:rFonts w:hint="default"/>
        </w:rPr>
      </w:pPr>
      <w:r>
        <w:rPr>
          <w:rFonts w:hint="default"/>
        </w:rPr>
        <w:t>```</w:t>
      </w:r>
    </w:p>
    <w:p w14:paraId="64047038">
      <w:pPr>
        <w:rPr>
          <w:rFonts w:hint="default"/>
        </w:rPr>
      </w:pPr>
      <w:r>
        <w:rPr>
          <w:rFonts w:hint="default"/>
        </w:rPr>
        <w:t>df.corr()</w:t>
      </w:r>
    </w:p>
    <w:p w14:paraId="22A93DD7">
      <w:pPr>
        <w:rPr>
          <w:rFonts w:hint="default"/>
        </w:rPr>
      </w:pPr>
      <w:r>
        <w:rPr>
          <w:rFonts w:hint="default"/>
        </w:rPr>
        <w:t>```</w:t>
      </w:r>
    </w:p>
    <w:p w14:paraId="134AD45E">
      <w:pPr>
        <w:rPr>
          <w:rFonts w:hint="default"/>
        </w:rPr>
      </w:pPr>
    </w:p>
    <w:p w14:paraId="1EDB62F1">
      <w:pPr>
        <w:rPr>
          <w:rFonts w:hint="default"/>
        </w:rPr>
      </w:pPr>
      <w:r>
        <w:rPr>
          <w:rFonts w:hint="default"/>
        </w:rPr>
        <w:t>### Heatmap</w:t>
      </w:r>
    </w:p>
    <w:p w14:paraId="2C47A6C1">
      <w:pPr>
        <w:rPr>
          <w:rFonts w:hint="default"/>
        </w:rPr>
      </w:pPr>
    </w:p>
    <w:p w14:paraId="542991B7">
      <w:pPr>
        <w:rPr>
          <w:rFonts w:hint="default"/>
        </w:rPr>
      </w:pPr>
      <w:r>
        <w:rPr>
          <w:rFonts w:hint="default"/>
        </w:rPr>
        <w:t>Visual representation of correlation.</w:t>
      </w:r>
    </w:p>
    <w:p w14:paraId="1D9CA7F1">
      <w:pPr>
        <w:rPr>
          <w:rFonts w:hint="default"/>
        </w:rPr>
      </w:pPr>
    </w:p>
    <w:p w14:paraId="05C36BED">
      <w:pPr>
        <w:rPr>
          <w:rFonts w:hint="default"/>
        </w:rPr>
      </w:pPr>
      <w:r>
        <w:rPr>
          <w:rFonts w:hint="default"/>
        </w:rPr>
        <w:t>```</w:t>
      </w:r>
    </w:p>
    <w:p w14:paraId="31355DB5">
      <w:pPr>
        <w:rPr>
          <w:rFonts w:hint="default"/>
        </w:rPr>
      </w:pPr>
      <w:r>
        <w:rPr>
          <w:rFonts w:hint="default"/>
        </w:rPr>
        <w:t>sns.heatmap(df.corr())</w:t>
      </w:r>
    </w:p>
    <w:p w14:paraId="4DC17F0C">
      <w:pPr>
        <w:rPr>
          <w:rFonts w:hint="default"/>
        </w:rPr>
      </w:pPr>
      <w:r>
        <w:rPr>
          <w:rFonts w:hint="default"/>
        </w:rPr>
        <w:t>```</w:t>
      </w:r>
    </w:p>
    <w:p w14:paraId="48E4A769">
      <w:pPr>
        <w:rPr>
          <w:rFonts w:hint="default"/>
        </w:rPr>
      </w:pPr>
    </w:p>
    <w:p w14:paraId="5DF80517">
      <w:pPr>
        <w:rPr>
          <w:rFonts w:hint="default"/>
        </w:rPr>
      </w:pPr>
      <w:r>
        <w:rPr>
          <w:rFonts w:hint="default"/>
        </w:rPr>
        <w:t>---</w:t>
      </w:r>
    </w:p>
    <w:p w14:paraId="53D3C41D">
      <w:pPr>
        <w:rPr>
          <w:rFonts w:hint="default"/>
        </w:rPr>
      </w:pPr>
    </w:p>
    <w:p w14:paraId="33003F8D">
      <w:pPr>
        <w:rPr>
          <w:rFonts w:hint="default"/>
        </w:rPr>
      </w:pPr>
      <w:r>
        <w:rPr>
          <w:rFonts w:hint="default"/>
        </w:rPr>
        <w:t># PRACTICAL 4 – Classification (Machine Learning)</w:t>
      </w:r>
    </w:p>
    <w:p w14:paraId="7CA139E6">
      <w:pPr>
        <w:rPr>
          <w:rFonts w:hint="default"/>
        </w:rPr>
      </w:pPr>
    </w:p>
    <w:p w14:paraId="0AB9A049">
      <w:pPr>
        <w:rPr>
          <w:rFonts w:hint="default"/>
        </w:rPr>
      </w:pPr>
      <w:r>
        <w:rPr>
          <w:rFonts w:hint="default"/>
        </w:rPr>
        <w:t>### What is Classification?</w:t>
      </w:r>
    </w:p>
    <w:p w14:paraId="4D0A64A2">
      <w:pPr>
        <w:rPr>
          <w:rFonts w:hint="default"/>
        </w:rPr>
      </w:pPr>
    </w:p>
    <w:p w14:paraId="7FCF172A">
      <w:pPr>
        <w:rPr>
          <w:rFonts w:hint="default"/>
        </w:rPr>
      </w:pPr>
      <w:r>
        <w:rPr>
          <w:rFonts w:hint="default"/>
        </w:rPr>
        <w:t>Classification means **predicting category labels**.</w:t>
      </w:r>
    </w:p>
    <w:p w14:paraId="2CA791AF">
      <w:pPr>
        <w:rPr>
          <w:rFonts w:hint="default"/>
        </w:rPr>
      </w:pPr>
    </w:p>
    <w:p w14:paraId="1E9B0585">
      <w:pPr>
        <w:rPr>
          <w:rFonts w:hint="default"/>
        </w:rPr>
      </w:pPr>
      <w:r>
        <w:rPr>
          <w:rFonts w:hint="default"/>
        </w:rPr>
        <w:t>Example:</w:t>
      </w:r>
    </w:p>
    <w:p w14:paraId="445A921A">
      <w:pPr>
        <w:rPr>
          <w:rFonts w:hint="default"/>
        </w:rPr>
      </w:pPr>
    </w:p>
    <w:p w14:paraId="316439D6">
      <w:pPr>
        <w:rPr>
          <w:rFonts w:hint="default"/>
        </w:rPr>
      </w:pPr>
      <w:r>
        <w:rPr>
          <w:rFonts w:hint="default"/>
        </w:rPr>
        <w:t>* Spam or Not Spam</w:t>
      </w:r>
    </w:p>
    <w:p w14:paraId="0E5F9C6E">
      <w:pPr>
        <w:rPr>
          <w:rFonts w:hint="default"/>
        </w:rPr>
      </w:pPr>
      <w:r>
        <w:rPr>
          <w:rFonts w:hint="default"/>
        </w:rPr>
        <w:t>* Disease or No Disease</w:t>
      </w:r>
    </w:p>
    <w:p w14:paraId="54E65E03">
      <w:pPr>
        <w:rPr>
          <w:rFonts w:hint="default"/>
        </w:rPr>
      </w:pPr>
    </w:p>
    <w:p w14:paraId="4F1CF94A">
      <w:pPr>
        <w:rPr>
          <w:rFonts w:hint="default"/>
        </w:rPr>
      </w:pPr>
      <w:r>
        <w:rPr>
          <w:rFonts w:hint="default"/>
        </w:rPr>
        <w:t>### Classification Algorithms</w:t>
      </w:r>
    </w:p>
    <w:p w14:paraId="5E06DE74">
      <w:pPr>
        <w:rPr>
          <w:rFonts w:hint="default"/>
        </w:rPr>
      </w:pPr>
    </w:p>
    <w:p w14:paraId="7D53ABF0">
      <w:pPr>
        <w:rPr>
          <w:rFonts w:hint="default"/>
        </w:rPr>
      </w:pPr>
      <w:r>
        <w:rPr>
          <w:rFonts w:hint="default"/>
        </w:rPr>
        <w:t>1. Decision Tree</w:t>
      </w:r>
    </w:p>
    <w:p w14:paraId="08041D78">
      <w:pPr>
        <w:rPr>
          <w:rFonts w:hint="default"/>
        </w:rPr>
      </w:pPr>
      <w:r>
        <w:rPr>
          <w:rFonts w:hint="default"/>
        </w:rPr>
        <w:t>2. Naive Bayes</w:t>
      </w:r>
    </w:p>
    <w:p w14:paraId="72428300">
      <w:pPr>
        <w:rPr>
          <w:rFonts w:hint="default"/>
        </w:rPr>
      </w:pPr>
      <w:r>
        <w:rPr>
          <w:rFonts w:hint="default"/>
        </w:rPr>
        <w:t>3. KNN</w:t>
      </w:r>
    </w:p>
    <w:p w14:paraId="084D022D">
      <w:pPr>
        <w:rPr>
          <w:rFonts w:hint="default"/>
        </w:rPr>
      </w:pPr>
    </w:p>
    <w:p w14:paraId="634590AE">
      <w:pPr>
        <w:rPr>
          <w:rFonts w:hint="default"/>
        </w:rPr>
      </w:pPr>
      <w:r>
        <w:rPr>
          <w:rFonts w:hint="default"/>
        </w:rPr>
        <w:t>---</w:t>
      </w:r>
    </w:p>
    <w:p w14:paraId="3B88C6B9">
      <w:pPr>
        <w:rPr>
          <w:rFonts w:hint="default"/>
        </w:rPr>
      </w:pPr>
    </w:p>
    <w:p w14:paraId="78AA4437">
      <w:pPr>
        <w:rPr>
          <w:rFonts w:hint="default"/>
        </w:rPr>
      </w:pPr>
      <w:r>
        <w:rPr>
          <w:rFonts w:hint="default"/>
        </w:rPr>
        <w:t>## Decision Tree</w:t>
      </w:r>
    </w:p>
    <w:p w14:paraId="7AB57B41">
      <w:pPr>
        <w:rPr>
          <w:rFonts w:hint="default"/>
        </w:rPr>
      </w:pPr>
    </w:p>
    <w:p w14:paraId="25153443">
      <w:pPr>
        <w:rPr>
          <w:rFonts w:hint="default"/>
        </w:rPr>
      </w:pPr>
      <w:r>
        <w:rPr>
          <w:rFonts w:hint="default"/>
        </w:rPr>
        <w:t>Decision tree uses **tree structure to make decisions**.</w:t>
      </w:r>
    </w:p>
    <w:p w14:paraId="379F0B63">
      <w:pPr>
        <w:rPr>
          <w:rFonts w:hint="default"/>
        </w:rPr>
      </w:pPr>
    </w:p>
    <w:p w14:paraId="7D1A422A">
      <w:pPr>
        <w:rPr>
          <w:rFonts w:hint="default"/>
        </w:rPr>
      </w:pPr>
      <w:r>
        <w:rPr>
          <w:rFonts w:hint="default"/>
        </w:rPr>
        <w:t>Example:</w:t>
      </w:r>
    </w:p>
    <w:p w14:paraId="12A203FD">
      <w:pPr>
        <w:rPr>
          <w:rFonts w:hint="default"/>
        </w:rPr>
      </w:pPr>
    </w:p>
    <w:p w14:paraId="169BFF74">
      <w:pPr>
        <w:rPr>
          <w:rFonts w:hint="default"/>
        </w:rPr>
      </w:pPr>
      <w:r>
        <w:rPr>
          <w:rFonts w:hint="default"/>
        </w:rPr>
        <w:t>```</w:t>
      </w:r>
    </w:p>
    <w:p w14:paraId="47DC1B52">
      <w:pPr>
        <w:rPr>
          <w:rFonts w:hint="default"/>
        </w:rPr>
      </w:pPr>
      <w:r>
        <w:rPr>
          <w:rFonts w:hint="default"/>
        </w:rPr>
        <w:t>from sklearn.tree import DecisionTreeClassifier</w:t>
      </w:r>
    </w:p>
    <w:p w14:paraId="50A8148C">
      <w:pPr>
        <w:rPr>
          <w:rFonts w:hint="default"/>
        </w:rPr>
      </w:pPr>
      <w:r>
        <w:rPr>
          <w:rFonts w:hint="default"/>
        </w:rPr>
        <w:t>```</w:t>
      </w:r>
    </w:p>
    <w:p w14:paraId="377E68A4">
      <w:pPr>
        <w:rPr>
          <w:rFonts w:hint="default"/>
        </w:rPr>
      </w:pPr>
    </w:p>
    <w:p w14:paraId="53E94A2A">
      <w:pPr>
        <w:rPr>
          <w:rFonts w:hint="default"/>
        </w:rPr>
      </w:pPr>
      <w:r>
        <w:rPr>
          <w:rFonts w:hint="default"/>
        </w:rPr>
        <w:t>### Advantages</w:t>
      </w:r>
    </w:p>
    <w:p w14:paraId="6240FC11">
      <w:pPr>
        <w:rPr>
          <w:rFonts w:hint="default"/>
        </w:rPr>
      </w:pPr>
    </w:p>
    <w:p w14:paraId="096D3C19">
      <w:pPr>
        <w:rPr>
          <w:rFonts w:hint="default"/>
        </w:rPr>
      </w:pPr>
      <w:r>
        <w:rPr>
          <w:rFonts w:hint="default"/>
        </w:rPr>
        <w:t>* Easy to understand</w:t>
      </w:r>
    </w:p>
    <w:p w14:paraId="008AB30C">
      <w:pPr>
        <w:rPr>
          <w:rFonts w:hint="default"/>
        </w:rPr>
      </w:pPr>
      <w:r>
        <w:rPr>
          <w:rFonts w:hint="default"/>
        </w:rPr>
        <w:t>* Works with categorical data</w:t>
      </w:r>
    </w:p>
    <w:p w14:paraId="65EEEFD9">
      <w:pPr>
        <w:rPr>
          <w:rFonts w:hint="default"/>
        </w:rPr>
      </w:pPr>
    </w:p>
    <w:p w14:paraId="2738CC11">
      <w:pPr>
        <w:rPr>
          <w:rFonts w:hint="default"/>
        </w:rPr>
      </w:pPr>
      <w:r>
        <w:rPr>
          <w:rFonts w:hint="default"/>
        </w:rPr>
        <w:t>---</w:t>
      </w:r>
    </w:p>
    <w:p w14:paraId="7A5CEAE2">
      <w:pPr>
        <w:rPr>
          <w:rFonts w:hint="default"/>
        </w:rPr>
      </w:pPr>
    </w:p>
    <w:p w14:paraId="6CB0BB9A">
      <w:pPr>
        <w:rPr>
          <w:rFonts w:hint="default"/>
        </w:rPr>
      </w:pPr>
      <w:r>
        <w:rPr>
          <w:rFonts w:hint="default"/>
        </w:rPr>
        <w:t># PRACTICAL 5 – Regression</w:t>
      </w:r>
    </w:p>
    <w:p w14:paraId="7800F322">
      <w:pPr>
        <w:rPr>
          <w:rFonts w:hint="default"/>
        </w:rPr>
      </w:pPr>
    </w:p>
    <w:p w14:paraId="6E0D5B44">
      <w:pPr>
        <w:rPr>
          <w:rFonts w:hint="default"/>
        </w:rPr>
      </w:pPr>
      <w:r>
        <w:rPr>
          <w:rFonts w:hint="default"/>
        </w:rPr>
        <w:t>### What is Regression?</w:t>
      </w:r>
    </w:p>
    <w:p w14:paraId="5DD548A8">
      <w:pPr>
        <w:rPr>
          <w:rFonts w:hint="default"/>
        </w:rPr>
      </w:pPr>
    </w:p>
    <w:p w14:paraId="4B6EBAA2">
      <w:pPr>
        <w:rPr>
          <w:rFonts w:hint="default"/>
        </w:rPr>
      </w:pPr>
      <w:r>
        <w:rPr>
          <w:rFonts w:hint="default"/>
        </w:rPr>
        <w:t>Regression predicts **continuous values**.</w:t>
      </w:r>
    </w:p>
    <w:p w14:paraId="6E6F92CA">
      <w:pPr>
        <w:rPr>
          <w:rFonts w:hint="default"/>
        </w:rPr>
      </w:pPr>
    </w:p>
    <w:p w14:paraId="65C04F19">
      <w:pPr>
        <w:rPr>
          <w:rFonts w:hint="default"/>
        </w:rPr>
      </w:pPr>
      <w:r>
        <w:rPr>
          <w:rFonts w:hint="default"/>
        </w:rPr>
        <w:t>Example:</w:t>
      </w:r>
    </w:p>
    <w:p w14:paraId="5EA07935">
      <w:pPr>
        <w:rPr>
          <w:rFonts w:hint="default"/>
        </w:rPr>
      </w:pPr>
    </w:p>
    <w:p w14:paraId="0186731E">
      <w:pPr>
        <w:rPr>
          <w:rFonts w:hint="default"/>
        </w:rPr>
      </w:pPr>
      <w:r>
        <w:rPr>
          <w:rFonts w:hint="default"/>
        </w:rPr>
        <w:t>* House price prediction</w:t>
      </w:r>
    </w:p>
    <w:p w14:paraId="580E8344">
      <w:pPr>
        <w:rPr>
          <w:rFonts w:hint="default"/>
        </w:rPr>
      </w:pPr>
      <w:r>
        <w:rPr>
          <w:rFonts w:hint="default"/>
        </w:rPr>
        <w:t>* Temperature prediction</w:t>
      </w:r>
    </w:p>
    <w:p w14:paraId="777FAA6E">
      <w:pPr>
        <w:rPr>
          <w:rFonts w:hint="default"/>
        </w:rPr>
      </w:pPr>
    </w:p>
    <w:p w14:paraId="475E6B42">
      <w:pPr>
        <w:rPr>
          <w:rFonts w:hint="default"/>
        </w:rPr>
      </w:pPr>
      <w:r>
        <w:rPr>
          <w:rFonts w:hint="default"/>
        </w:rPr>
        <w:t>### Linear Regression Formula</w:t>
      </w:r>
    </w:p>
    <w:p w14:paraId="617941A1">
      <w:pPr>
        <w:rPr>
          <w:rFonts w:hint="default"/>
        </w:rPr>
      </w:pPr>
    </w:p>
    <w:p w14:paraId="3EDB76C7">
      <w:pPr>
        <w:rPr>
          <w:rFonts w:hint="default"/>
        </w:rPr>
      </w:pPr>
      <w:r>
        <w:rPr>
          <w:rFonts w:hint="default"/>
        </w:rPr>
        <w:t>[</w:t>
      </w:r>
    </w:p>
    <w:p w14:paraId="37C718F2">
      <w:pPr>
        <w:rPr>
          <w:rFonts w:hint="default"/>
        </w:rPr>
      </w:pPr>
      <w:r>
        <w:rPr>
          <w:rFonts w:hint="default"/>
        </w:rPr>
        <w:t>Y = a + bX</w:t>
      </w:r>
    </w:p>
    <w:p w14:paraId="2F107479">
      <w:pPr>
        <w:rPr>
          <w:rFonts w:hint="default"/>
        </w:rPr>
      </w:pPr>
      <w:r>
        <w:rPr>
          <w:rFonts w:hint="default"/>
        </w:rPr>
        <w:t>]</w:t>
      </w:r>
    </w:p>
    <w:p w14:paraId="3DCEEDF3">
      <w:pPr>
        <w:rPr>
          <w:rFonts w:hint="default"/>
        </w:rPr>
      </w:pPr>
    </w:p>
    <w:p w14:paraId="6E856CBF">
      <w:pPr>
        <w:rPr>
          <w:rFonts w:hint="default"/>
        </w:rPr>
      </w:pPr>
      <w:r>
        <w:rPr>
          <w:rFonts w:hint="default"/>
        </w:rPr>
        <w:t>Where</w:t>
      </w:r>
    </w:p>
    <w:p w14:paraId="7BB86C7F">
      <w:pPr>
        <w:rPr>
          <w:rFonts w:hint="default"/>
        </w:rPr>
      </w:pPr>
    </w:p>
    <w:p w14:paraId="7C08A839">
      <w:pPr>
        <w:rPr>
          <w:rFonts w:hint="default"/>
        </w:rPr>
      </w:pPr>
      <w:r>
        <w:rPr>
          <w:rFonts w:hint="default"/>
        </w:rPr>
        <w:t>* Y = dependent variable</w:t>
      </w:r>
    </w:p>
    <w:p w14:paraId="2647E1FB">
      <w:pPr>
        <w:rPr>
          <w:rFonts w:hint="default"/>
        </w:rPr>
      </w:pPr>
      <w:r>
        <w:rPr>
          <w:rFonts w:hint="default"/>
        </w:rPr>
        <w:t>* X = independent variable</w:t>
      </w:r>
    </w:p>
    <w:p w14:paraId="64FB20AC">
      <w:pPr>
        <w:rPr>
          <w:rFonts w:hint="default"/>
        </w:rPr>
      </w:pPr>
      <w:r>
        <w:rPr>
          <w:rFonts w:hint="default"/>
        </w:rPr>
        <w:t>* a = intercept</w:t>
      </w:r>
    </w:p>
    <w:p w14:paraId="50CA4F2F">
      <w:pPr>
        <w:rPr>
          <w:rFonts w:hint="default"/>
        </w:rPr>
      </w:pPr>
      <w:r>
        <w:rPr>
          <w:rFonts w:hint="default"/>
        </w:rPr>
        <w:t>* b = slope</w:t>
      </w:r>
    </w:p>
    <w:p w14:paraId="58AEF4BD">
      <w:pPr>
        <w:rPr>
          <w:rFonts w:hint="default"/>
        </w:rPr>
      </w:pPr>
    </w:p>
    <w:p w14:paraId="2626BA5F">
      <w:pPr>
        <w:rPr>
          <w:rFonts w:hint="default"/>
        </w:rPr>
      </w:pPr>
      <w:r>
        <w:rPr>
          <w:rFonts w:hint="default"/>
        </w:rPr>
        <w:t>### Python Code</w:t>
      </w:r>
    </w:p>
    <w:p w14:paraId="6BA4DDDA">
      <w:pPr>
        <w:rPr>
          <w:rFonts w:hint="default"/>
        </w:rPr>
      </w:pPr>
    </w:p>
    <w:p w14:paraId="2960E141">
      <w:pPr>
        <w:rPr>
          <w:rFonts w:hint="default"/>
        </w:rPr>
      </w:pPr>
      <w:r>
        <w:rPr>
          <w:rFonts w:hint="default"/>
        </w:rPr>
        <w:t>```</w:t>
      </w:r>
    </w:p>
    <w:p w14:paraId="6877F76E">
      <w:pPr>
        <w:rPr>
          <w:rFonts w:hint="default"/>
        </w:rPr>
      </w:pPr>
      <w:r>
        <w:rPr>
          <w:rFonts w:hint="default"/>
        </w:rPr>
        <w:t>from sklearn.linear_model import LinearRegression</w:t>
      </w:r>
    </w:p>
    <w:p w14:paraId="72A96829">
      <w:pPr>
        <w:rPr>
          <w:rFonts w:hint="default"/>
        </w:rPr>
      </w:pPr>
      <w:r>
        <w:rPr>
          <w:rFonts w:hint="default"/>
        </w:rPr>
        <w:t>```</w:t>
      </w:r>
    </w:p>
    <w:p w14:paraId="2B4E82B5">
      <w:pPr>
        <w:rPr>
          <w:rFonts w:hint="default"/>
        </w:rPr>
      </w:pPr>
    </w:p>
    <w:p w14:paraId="2076A71F">
      <w:pPr>
        <w:rPr>
          <w:rFonts w:hint="default"/>
        </w:rPr>
      </w:pPr>
      <w:r>
        <w:rPr>
          <w:rFonts w:hint="default"/>
        </w:rPr>
        <w:t>---</w:t>
      </w:r>
    </w:p>
    <w:p w14:paraId="135B1574">
      <w:pPr>
        <w:rPr>
          <w:rFonts w:hint="default"/>
        </w:rPr>
      </w:pPr>
    </w:p>
    <w:p w14:paraId="04C0B432">
      <w:pPr>
        <w:rPr>
          <w:rFonts w:hint="default"/>
        </w:rPr>
      </w:pPr>
      <w:r>
        <w:rPr>
          <w:rFonts w:hint="default"/>
        </w:rPr>
        <w:t># PRACTICAL 6 – Clustering</w:t>
      </w:r>
    </w:p>
    <w:p w14:paraId="2D052FD8">
      <w:pPr>
        <w:rPr>
          <w:rFonts w:hint="default"/>
        </w:rPr>
      </w:pPr>
    </w:p>
    <w:p w14:paraId="40AF5F8D">
      <w:pPr>
        <w:rPr>
          <w:rFonts w:hint="default"/>
        </w:rPr>
      </w:pPr>
      <w:r>
        <w:rPr>
          <w:rFonts w:hint="default"/>
        </w:rPr>
        <w:t>### What is Clustering?</w:t>
      </w:r>
    </w:p>
    <w:p w14:paraId="45F1D72C">
      <w:pPr>
        <w:rPr>
          <w:rFonts w:hint="default"/>
        </w:rPr>
      </w:pPr>
    </w:p>
    <w:p w14:paraId="453B436C">
      <w:pPr>
        <w:rPr>
          <w:rFonts w:hint="default"/>
        </w:rPr>
      </w:pPr>
      <w:r>
        <w:rPr>
          <w:rFonts w:hint="default"/>
        </w:rPr>
        <w:t>Clustering means **grouping similar data together**.</w:t>
      </w:r>
    </w:p>
    <w:p w14:paraId="2098EE0A">
      <w:pPr>
        <w:rPr>
          <w:rFonts w:hint="default"/>
        </w:rPr>
      </w:pPr>
    </w:p>
    <w:p w14:paraId="74FF6C42">
      <w:pPr>
        <w:rPr>
          <w:rFonts w:hint="default"/>
        </w:rPr>
      </w:pPr>
      <w:r>
        <w:rPr>
          <w:rFonts w:hint="default"/>
        </w:rPr>
        <w:t>Example:</w:t>
      </w:r>
    </w:p>
    <w:p w14:paraId="372B5435">
      <w:pPr>
        <w:rPr>
          <w:rFonts w:hint="default"/>
        </w:rPr>
      </w:pPr>
      <w:r>
        <w:rPr>
          <w:rFonts w:hint="default"/>
        </w:rPr>
        <w:t>Customer segmentation.</w:t>
      </w:r>
    </w:p>
    <w:p w14:paraId="59C58B43">
      <w:pPr>
        <w:rPr>
          <w:rFonts w:hint="default"/>
        </w:rPr>
      </w:pPr>
    </w:p>
    <w:p w14:paraId="42DC2A7F">
      <w:pPr>
        <w:rPr>
          <w:rFonts w:hint="default"/>
        </w:rPr>
      </w:pPr>
      <w:r>
        <w:rPr>
          <w:rFonts w:hint="default"/>
        </w:rPr>
        <w:t>### K-Means Algorithm</w:t>
      </w:r>
    </w:p>
    <w:p w14:paraId="49E8C4E8">
      <w:pPr>
        <w:rPr>
          <w:rFonts w:hint="default"/>
        </w:rPr>
      </w:pPr>
    </w:p>
    <w:p w14:paraId="04224E4E">
      <w:pPr>
        <w:rPr>
          <w:rFonts w:hint="default"/>
        </w:rPr>
      </w:pPr>
      <w:r>
        <w:rPr>
          <w:rFonts w:hint="default"/>
        </w:rPr>
        <w:t>Steps:</w:t>
      </w:r>
    </w:p>
    <w:p w14:paraId="1D374591">
      <w:pPr>
        <w:rPr>
          <w:rFonts w:hint="default"/>
        </w:rPr>
      </w:pPr>
    </w:p>
    <w:p w14:paraId="1F2C732E">
      <w:pPr>
        <w:rPr>
          <w:rFonts w:hint="default"/>
        </w:rPr>
      </w:pPr>
      <w:r>
        <w:rPr>
          <w:rFonts w:hint="default"/>
        </w:rPr>
        <w:t>1 Choose number of clusters K</w:t>
      </w:r>
    </w:p>
    <w:p w14:paraId="12C2919D">
      <w:pPr>
        <w:rPr>
          <w:rFonts w:hint="default"/>
        </w:rPr>
      </w:pPr>
      <w:r>
        <w:rPr>
          <w:rFonts w:hint="default"/>
        </w:rPr>
        <w:t>2 Select random centroids</w:t>
      </w:r>
    </w:p>
    <w:p w14:paraId="0B9C9F4E">
      <w:pPr>
        <w:rPr>
          <w:rFonts w:hint="default"/>
        </w:rPr>
      </w:pPr>
      <w:r>
        <w:rPr>
          <w:rFonts w:hint="default"/>
        </w:rPr>
        <w:t>3 Assign data to nearest centroid</w:t>
      </w:r>
    </w:p>
    <w:p w14:paraId="2A40E9D0">
      <w:pPr>
        <w:rPr>
          <w:rFonts w:hint="default"/>
        </w:rPr>
      </w:pPr>
      <w:r>
        <w:rPr>
          <w:rFonts w:hint="default"/>
        </w:rPr>
        <w:t>4 Recalculate centroid</w:t>
      </w:r>
    </w:p>
    <w:p w14:paraId="2B5975EE">
      <w:pPr>
        <w:rPr>
          <w:rFonts w:hint="default"/>
        </w:rPr>
      </w:pPr>
      <w:r>
        <w:rPr>
          <w:rFonts w:hint="default"/>
        </w:rPr>
        <w:t>5 Repeat until stable</w:t>
      </w:r>
    </w:p>
    <w:p w14:paraId="664D8DB8">
      <w:pPr>
        <w:rPr>
          <w:rFonts w:hint="default"/>
        </w:rPr>
      </w:pPr>
    </w:p>
    <w:p w14:paraId="42F801A5">
      <w:pPr>
        <w:rPr>
          <w:rFonts w:hint="default"/>
        </w:rPr>
      </w:pPr>
      <w:r>
        <w:rPr>
          <w:rFonts w:hint="default"/>
        </w:rPr>
        <w:t>Example code:</w:t>
      </w:r>
    </w:p>
    <w:p w14:paraId="4903C9C1">
      <w:pPr>
        <w:rPr>
          <w:rFonts w:hint="default"/>
        </w:rPr>
      </w:pPr>
    </w:p>
    <w:p w14:paraId="4C9418C9">
      <w:pPr>
        <w:rPr>
          <w:rFonts w:hint="default"/>
        </w:rPr>
      </w:pPr>
      <w:r>
        <w:rPr>
          <w:rFonts w:hint="default"/>
        </w:rPr>
        <w:t>```</w:t>
      </w:r>
    </w:p>
    <w:p w14:paraId="745E74C2">
      <w:pPr>
        <w:rPr>
          <w:rFonts w:hint="default"/>
        </w:rPr>
      </w:pPr>
      <w:r>
        <w:rPr>
          <w:rFonts w:hint="default"/>
        </w:rPr>
        <w:t>from sklearn.cluster import KMeans</w:t>
      </w:r>
    </w:p>
    <w:p w14:paraId="00C8FD1F">
      <w:pPr>
        <w:rPr>
          <w:rFonts w:hint="default"/>
        </w:rPr>
      </w:pPr>
      <w:r>
        <w:rPr>
          <w:rFonts w:hint="default"/>
        </w:rPr>
        <w:t>```</w:t>
      </w:r>
    </w:p>
    <w:p w14:paraId="6001BDAB">
      <w:pPr>
        <w:rPr>
          <w:rFonts w:hint="default"/>
        </w:rPr>
      </w:pPr>
    </w:p>
    <w:p w14:paraId="25C6593C">
      <w:pPr>
        <w:rPr>
          <w:rFonts w:hint="default"/>
        </w:rPr>
      </w:pPr>
      <w:r>
        <w:rPr>
          <w:rFonts w:hint="default"/>
        </w:rPr>
        <w:t>---</w:t>
      </w:r>
    </w:p>
    <w:p w14:paraId="0582A09D">
      <w:pPr>
        <w:rPr>
          <w:rFonts w:hint="default"/>
        </w:rPr>
      </w:pPr>
    </w:p>
    <w:p w14:paraId="2EF91892">
      <w:pPr>
        <w:rPr>
          <w:rFonts w:hint="default"/>
        </w:rPr>
      </w:pPr>
      <w:r>
        <w:rPr>
          <w:rFonts w:hint="default"/>
        </w:rPr>
        <w:t># PRACTICAL 7 – Association Rule Mining</w:t>
      </w:r>
    </w:p>
    <w:p w14:paraId="4823D4E0">
      <w:pPr>
        <w:rPr>
          <w:rFonts w:hint="default"/>
        </w:rPr>
      </w:pPr>
    </w:p>
    <w:p w14:paraId="53C6818F">
      <w:pPr>
        <w:rPr>
          <w:rFonts w:hint="default"/>
        </w:rPr>
      </w:pPr>
      <w:r>
        <w:rPr>
          <w:rFonts w:hint="default"/>
        </w:rPr>
        <w:t>### What is Association Rule?</w:t>
      </w:r>
    </w:p>
    <w:p w14:paraId="7639D3CB">
      <w:pPr>
        <w:rPr>
          <w:rFonts w:hint="default"/>
        </w:rPr>
      </w:pPr>
    </w:p>
    <w:p w14:paraId="28BD951C">
      <w:pPr>
        <w:rPr>
          <w:rFonts w:hint="default"/>
        </w:rPr>
      </w:pPr>
      <w:r>
        <w:rPr>
          <w:rFonts w:hint="default"/>
        </w:rPr>
        <w:t>Finding relationships between items.</w:t>
      </w:r>
    </w:p>
    <w:p w14:paraId="49A104F1">
      <w:pPr>
        <w:rPr>
          <w:rFonts w:hint="default"/>
        </w:rPr>
      </w:pPr>
    </w:p>
    <w:p w14:paraId="4067DF0E">
      <w:pPr>
        <w:rPr>
          <w:rFonts w:hint="default"/>
        </w:rPr>
      </w:pPr>
      <w:r>
        <w:rPr>
          <w:rFonts w:hint="default"/>
        </w:rPr>
        <w:t>Example:</w:t>
      </w:r>
    </w:p>
    <w:p w14:paraId="1EE58177">
      <w:pPr>
        <w:rPr>
          <w:rFonts w:hint="default"/>
        </w:rPr>
      </w:pPr>
      <w:r>
        <w:rPr>
          <w:rFonts w:hint="default"/>
        </w:rPr>
        <w:t>People who buy **bread also buy butter**.</w:t>
      </w:r>
    </w:p>
    <w:p w14:paraId="4A52C0F8">
      <w:pPr>
        <w:rPr>
          <w:rFonts w:hint="default"/>
        </w:rPr>
      </w:pPr>
    </w:p>
    <w:p w14:paraId="7D910354">
      <w:pPr>
        <w:rPr>
          <w:rFonts w:hint="default"/>
        </w:rPr>
      </w:pPr>
      <w:r>
        <w:rPr>
          <w:rFonts w:hint="default"/>
        </w:rPr>
        <w:t>### Algorithm Used</w:t>
      </w:r>
    </w:p>
    <w:p w14:paraId="02797874">
      <w:pPr>
        <w:rPr>
          <w:rFonts w:hint="default"/>
        </w:rPr>
      </w:pPr>
    </w:p>
    <w:p w14:paraId="330F158E">
      <w:pPr>
        <w:rPr>
          <w:rFonts w:hint="default"/>
        </w:rPr>
      </w:pPr>
      <w:r>
        <w:rPr>
          <w:rFonts w:hint="default"/>
        </w:rPr>
        <w:t>Apriori Algorithm</w:t>
      </w:r>
    </w:p>
    <w:p w14:paraId="078E6B72">
      <w:pPr>
        <w:rPr>
          <w:rFonts w:hint="default"/>
        </w:rPr>
      </w:pPr>
    </w:p>
    <w:p w14:paraId="0A3900FE">
      <w:pPr>
        <w:rPr>
          <w:rFonts w:hint="default"/>
        </w:rPr>
      </w:pPr>
      <w:r>
        <w:rPr>
          <w:rFonts w:hint="default"/>
        </w:rPr>
        <w:t>### Important Terms</w:t>
      </w:r>
    </w:p>
    <w:p w14:paraId="32C3B9FA">
      <w:pPr>
        <w:rPr>
          <w:rFonts w:hint="default"/>
        </w:rPr>
      </w:pPr>
    </w:p>
    <w:p w14:paraId="52318DF6">
      <w:pPr>
        <w:rPr>
          <w:rFonts w:hint="default"/>
        </w:rPr>
      </w:pPr>
      <w:r>
        <w:rPr>
          <w:rFonts w:hint="default"/>
        </w:rPr>
        <w:t>Support</w:t>
      </w:r>
    </w:p>
    <w:p w14:paraId="20F47067">
      <w:pPr>
        <w:rPr>
          <w:rFonts w:hint="default"/>
        </w:rPr>
      </w:pPr>
      <w:r>
        <w:rPr>
          <w:rFonts w:hint="default"/>
        </w:rPr>
        <w:t>Frequency of itemset</w:t>
      </w:r>
    </w:p>
    <w:p w14:paraId="4024B972">
      <w:pPr>
        <w:rPr>
          <w:rFonts w:hint="default"/>
        </w:rPr>
      </w:pPr>
    </w:p>
    <w:p w14:paraId="3B363C2F">
      <w:pPr>
        <w:rPr>
          <w:rFonts w:hint="default"/>
        </w:rPr>
      </w:pPr>
      <w:r>
        <w:rPr>
          <w:rFonts w:hint="default"/>
        </w:rPr>
        <w:t>Confidence</w:t>
      </w:r>
    </w:p>
    <w:p w14:paraId="3B3182CF">
      <w:pPr>
        <w:rPr>
          <w:rFonts w:hint="default"/>
        </w:rPr>
      </w:pPr>
      <w:r>
        <w:rPr>
          <w:rFonts w:hint="default"/>
        </w:rPr>
        <w:t>Probability of item B if item A occurs</w:t>
      </w:r>
    </w:p>
    <w:p w14:paraId="345750C6">
      <w:pPr>
        <w:rPr>
          <w:rFonts w:hint="default"/>
        </w:rPr>
      </w:pPr>
    </w:p>
    <w:p w14:paraId="707BC048">
      <w:pPr>
        <w:rPr>
          <w:rFonts w:hint="default"/>
        </w:rPr>
      </w:pPr>
      <w:r>
        <w:rPr>
          <w:rFonts w:hint="default"/>
        </w:rPr>
        <w:t>Formula:</w:t>
      </w:r>
    </w:p>
    <w:p w14:paraId="61B92CEA">
      <w:pPr>
        <w:rPr>
          <w:rFonts w:hint="default"/>
        </w:rPr>
      </w:pPr>
    </w:p>
    <w:p w14:paraId="0BD21689">
      <w:pPr>
        <w:rPr>
          <w:rFonts w:hint="default"/>
        </w:rPr>
      </w:pPr>
      <w:r>
        <w:rPr>
          <w:rFonts w:hint="default"/>
        </w:rPr>
        <w:t>[</w:t>
      </w:r>
    </w:p>
    <w:p w14:paraId="6A402086">
      <w:pPr>
        <w:rPr>
          <w:rFonts w:hint="default"/>
        </w:rPr>
      </w:pPr>
      <w:r>
        <w:rPr>
          <w:rFonts w:hint="default"/>
        </w:rPr>
        <w:t>Confidence = \frac{Support(A ∪ B)}{Support(A)}</w:t>
      </w:r>
    </w:p>
    <w:p w14:paraId="42ABA131">
      <w:pPr>
        <w:rPr>
          <w:rFonts w:hint="default"/>
        </w:rPr>
      </w:pPr>
      <w:r>
        <w:rPr>
          <w:rFonts w:hint="default"/>
        </w:rPr>
        <w:t>]</w:t>
      </w:r>
    </w:p>
    <w:p w14:paraId="0CBDFD5C">
      <w:pPr>
        <w:rPr>
          <w:rFonts w:hint="default"/>
        </w:rPr>
      </w:pPr>
    </w:p>
    <w:p w14:paraId="4A3EF754">
      <w:pPr>
        <w:rPr>
          <w:rFonts w:hint="default"/>
        </w:rPr>
      </w:pPr>
      <w:r>
        <w:rPr>
          <w:rFonts w:hint="default"/>
        </w:rPr>
        <w:t>---</w:t>
      </w:r>
    </w:p>
    <w:p w14:paraId="55441D0B">
      <w:pPr>
        <w:rPr>
          <w:rFonts w:hint="default"/>
        </w:rPr>
      </w:pPr>
    </w:p>
    <w:p w14:paraId="52C84600">
      <w:pPr>
        <w:rPr>
          <w:rFonts w:hint="default"/>
        </w:rPr>
      </w:pPr>
      <w:r>
        <w:rPr>
          <w:rFonts w:hint="default"/>
        </w:rPr>
        <w:t># PRACTICAL 8 – Big Data Concept</w:t>
      </w:r>
    </w:p>
    <w:p w14:paraId="778F7C79">
      <w:pPr>
        <w:rPr>
          <w:rFonts w:hint="default"/>
        </w:rPr>
      </w:pPr>
    </w:p>
    <w:p w14:paraId="03C82157">
      <w:pPr>
        <w:rPr>
          <w:rFonts w:hint="default"/>
        </w:rPr>
      </w:pPr>
      <w:r>
        <w:rPr>
          <w:rFonts w:hint="default"/>
        </w:rPr>
        <w:t>### What is Big Data?</w:t>
      </w:r>
    </w:p>
    <w:p w14:paraId="2F22525D">
      <w:pPr>
        <w:rPr>
          <w:rFonts w:hint="default"/>
        </w:rPr>
      </w:pPr>
    </w:p>
    <w:p w14:paraId="1784009E">
      <w:pPr>
        <w:rPr>
          <w:rFonts w:hint="default"/>
        </w:rPr>
      </w:pPr>
      <w:r>
        <w:rPr>
          <w:rFonts w:hint="default"/>
        </w:rPr>
        <w:t>Big data means **very large datasets that cannot be processed by traditional systems**.</w:t>
      </w:r>
    </w:p>
    <w:p w14:paraId="2D0452D4">
      <w:pPr>
        <w:rPr>
          <w:rFonts w:hint="default"/>
        </w:rPr>
      </w:pPr>
    </w:p>
    <w:p w14:paraId="23836148">
      <w:pPr>
        <w:rPr>
          <w:rFonts w:hint="default"/>
        </w:rPr>
      </w:pPr>
      <w:r>
        <w:rPr>
          <w:rFonts w:hint="default"/>
        </w:rPr>
        <w:t>### 5 V's of Big Data</w:t>
      </w:r>
    </w:p>
    <w:p w14:paraId="331771B4">
      <w:pPr>
        <w:rPr>
          <w:rFonts w:hint="default"/>
        </w:rPr>
      </w:pPr>
    </w:p>
    <w:p w14:paraId="36CAC415">
      <w:pPr>
        <w:rPr>
          <w:rFonts w:hint="default"/>
        </w:rPr>
      </w:pPr>
      <w:r>
        <w:rPr>
          <w:rFonts w:hint="default"/>
        </w:rPr>
        <w:t>1 Volume – large data size</w:t>
      </w:r>
    </w:p>
    <w:p w14:paraId="2DF4A09B">
      <w:pPr>
        <w:rPr>
          <w:rFonts w:hint="default"/>
        </w:rPr>
      </w:pPr>
      <w:r>
        <w:rPr>
          <w:rFonts w:hint="default"/>
        </w:rPr>
        <w:t>2 Velocity – speed of data generation</w:t>
      </w:r>
    </w:p>
    <w:p w14:paraId="39C34092">
      <w:pPr>
        <w:rPr>
          <w:rFonts w:hint="default"/>
        </w:rPr>
      </w:pPr>
      <w:r>
        <w:rPr>
          <w:rFonts w:hint="default"/>
        </w:rPr>
        <w:t>3 Variety – different data types</w:t>
      </w:r>
    </w:p>
    <w:p w14:paraId="131E0456">
      <w:pPr>
        <w:rPr>
          <w:rFonts w:hint="default"/>
        </w:rPr>
      </w:pPr>
      <w:r>
        <w:rPr>
          <w:rFonts w:hint="default"/>
        </w:rPr>
        <w:t>4 Veracity – reliability of data</w:t>
      </w:r>
    </w:p>
    <w:p w14:paraId="27E0A128">
      <w:pPr>
        <w:rPr>
          <w:rFonts w:hint="default"/>
        </w:rPr>
      </w:pPr>
      <w:r>
        <w:rPr>
          <w:rFonts w:hint="default"/>
        </w:rPr>
        <w:t>5 Value – usefulness of data</w:t>
      </w:r>
    </w:p>
    <w:p w14:paraId="05D9C612">
      <w:pPr>
        <w:rPr>
          <w:rFonts w:hint="default"/>
        </w:rPr>
      </w:pPr>
    </w:p>
    <w:p w14:paraId="3211FE01">
      <w:pPr>
        <w:rPr>
          <w:rFonts w:hint="default"/>
        </w:rPr>
      </w:pPr>
      <w:r>
        <w:rPr>
          <w:rFonts w:hint="default"/>
        </w:rPr>
        <w:t>---</w:t>
      </w:r>
    </w:p>
    <w:p w14:paraId="1C5885DF">
      <w:pPr>
        <w:rPr>
          <w:rFonts w:hint="default"/>
        </w:rPr>
      </w:pPr>
    </w:p>
    <w:p w14:paraId="6B40E976">
      <w:pPr>
        <w:rPr>
          <w:rFonts w:hint="default"/>
        </w:rPr>
      </w:pPr>
      <w:r>
        <w:rPr>
          <w:rFonts w:hint="default"/>
        </w:rPr>
        <w:t># PRACTICAL 9 – Hadoop Basics</w:t>
      </w:r>
    </w:p>
    <w:p w14:paraId="31D04C2E">
      <w:pPr>
        <w:rPr>
          <w:rFonts w:hint="default"/>
        </w:rPr>
      </w:pPr>
    </w:p>
    <w:p w14:paraId="7AD65223">
      <w:pPr>
        <w:rPr>
          <w:rFonts w:hint="default"/>
        </w:rPr>
      </w:pPr>
      <w:r>
        <w:rPr>
          <w:rFonts w:hint="default"/>
        </w:rPr>
        <w:t>### What is Hadoop?</w:t>
      </w:r>
    </w:p>
    <w:p w14:paraId="1978EA49">
      <w:pPr>
        <w:rPr>
          <w:rFonts w:hint="default"/>
        </w:rPr>
      </w:pPr>
    </w:p>
    <w:p w14:paraId="7A17C8D8">
      <w:pPr>
        <w:rPr>
          <w:rFonts w:hint="default"/>
        </w:rPr>
      </w:pPr>
      <w:r>
        <w:rPr>
          <w:rFonts w:hint="default"/>
        </w:rPr>
        <w:t>Hadoop is a framework used to **store and process big data across distributed systems**.</w:t>
      </w:r>
    </w:p>
    <w:p w14:paraId="74CE1860">
      <w:pPr>
        <w:rPr>
          <w:rFonts w:hint="default"/>
        </w:rPr>
      </w:pPr>
    </w:p>
    <w:p w14:paraId="35DCF463">
      <w:pPr>
        <w:rPr>
          <w:rFonts w:hint="default"/>
        </w:rPr>
      </w:pPr>
      <w:r>
        <w:rPr>
          <w:rFonts w:hint="default"/>
        </w:rPr>
        <w:t>Components:</w:t>
      </w:r>
    </w:p>
    <w:p w14:paraId="567CB909">
      <w:pPr>
        <w:rPr>
          <w:rFonts w:hint="default"/>
        </w:rPr>
      </w:pPr>
    </w:p>
    <w:p w14:paraId="289EF4B1">
      <w:pPr>
        <w:rPr>
          <w:rFonts w:hint="default"/>
        </w:rPr>
      </w:pPr>
      <w:r>
        <w:rPr>
          <w:rFonts w:hint="default"/>
        </w:rPr>
        <w:t>1 HDFS</w:t>
      </w:r>
    </w:p>
    <w:p w14:paraId="3B40FD76">
      <w:pPr>
        <w:rPr>
          <w:rFonts w:hint="default"/>
        </w:rPr>
      </w:pPr>
      <w:r>
        <w:rPr>
          <w:rFonts w:hint="default"/>
        </w:rPr>
        <w:t>2 MapReduce</w:t>
      </w:r>
    </w:p>
    <w:p w14:paraId="284C0644">
      <w:pPr>
        <w:rPr>
          <w:rFonts w:hint="default"/>
        </w:rPr>
      </w:pPr>
      <w:r>
        <w:rPr>
          <w:rFonts w:hint="default"/>
        </w:rPr>
        <w:t>3 YARN</w:t>
      </w:r>
    </w:p>
    <w:p w14:paraId="0793417A">
      <w:pPr>
        <w:rPr>
          <w:rFonts w:hint="default"/>
        </w:rPr>
      </w:pPr>
    </w:p>
    <w:p w14:paraId="67C4C912">
      <w:pPr>
        <w:rPr>
          <w:rFonts w:hint="default"/>
        </w:rPr>
      </w:pPr>
      <w:r>
        <w:rPr>
          <w:rFonts w:hint="default"/>
        </w:rPr>
        <w:t>### HDFS</w:t>
      </w:r>
    </w:p>
    <w:p w14:paraId="6A71FA79">
      <w:pPr>
        <w:rPr>
          <w:rFonts w:hint="default"/>
        </w:rPr>
      </w:pPr>
    </w:p>
    <w:p w14:paraId="6EBF7F30">
      <w:pPr>
        <w:rPr>
          <w:rFonts w:hint="default"/>
        </w:rPr>
      </w:pPr>
      <w:r>
        <w:rPr>
          <w:rFonts w:hint="default"/>
        </w:rPr>
        <w:t>Distributed storage system.</w:t>
      </w:r>
    </w:p>
    <w:p w14:paraId="7D97274F">
      <w:pPr>
        <w:rPr>
          <w:rFonts w:hint="default"/>
        </w:rPr>
      </w:pPr>
    </w:p>
    <w:p w14:paraId="35085C96">
      <w:pPr>
        <w:rPr>
          <w:rFonts w:hint="default"/>
        </w:rPr>
      </w:pPr>
      <w:r>
        <w:rPr>
          <w:rFonts w:hint="default"/>
        </w:rPr>
        <w:t>### MapReduce</w:t>
      </w:r>
    </w:p>
    <w:p w14:paraId="66493010">
      <w:pPr>
        <w:rPr>
          <w:rFonts w:hint="default"/>
        </w:rPr>
      </w:pPr>
    </w:p>
    <w:p w14:paraId="7D534963">
      <w:pPr>
        <w:rPr>
          <w:rFonts w:hint="default"/>
        </w:rPr>
      </w:pPr>
      <w:r>
        <w:rPr>
          <w:rFonts w:hint="default"/>
        </w:rPr>
        <w:t>Programming model for processing big data.</w:t>
      </w:r>
    </w:p>
    <w:p w14:paraId="5A440EDC">
      <w:pPr>
        <w:rPr>
          <w:rFonts w:hint="default"/>
        </w:rPr>
      </w:pPr>
    </w:p>
    <w:p w14:paraId="0995A594">
      <w:pPr>
        <w:rPr>
          <w:rFonts w:hint="default"/>
        </w:rPr>
      </w:pPr>
      <w:r>
        <w:rPr>
          <w:rFonts w:hint="default"/>
        </w:rPr>
        <w:t>Two phases:</w:t>
      </w:r>
    </w:p>
    <w:p w14:paraId="34DE7D70">
      <w:pPr>
        <w:rPr>
          <w:rFonts w:hint="default"/>
        </w:rPr>
      </w:pPr>
    </w:p>
    <w:p w14:paraId="4B6F66E7">
      <w:pPr>
        <w:rPr>
          <w:rFonts w:hint="default"/>
        </w:rPr>
      </w:pPr>
      <w:r>
        <w:rPr>
          <w:rFonts w:hint="default"/>
        </w:rPr>
        <w:t>Mapper</w:t>
      </w:r>
    </w:p>
    <w:p w14:paraId="1A067092">
      <w:pPr>
        <w:rPr>
          <w:rFonts w:hint="default"/>
        </w:rPr>
      </w:pPr>
      <w:r>
        <w:rPr>
          <w:rFonts w:hint="default"/>
        </w:rPr>
        <w:t>Reducer</w:t>
      </w:r>
    </w:p>
    <w:p w14:paraId="1D93B7B9">
      <w:pPr>
        <w:rPr>
          <w:rFonts w:hint="default"/>
        </w:rPr>
      </w:pPr>
    </w:p>
    <w:p w14:paraId="3DADE7CB">
      <w:pPr>
        <w:rPr>
          <w:rFonts w:hint="default"/>
        </w:rPr>
      </w:pPr>
      <w:r>
        <w:rPr>
          <w:rFonts w:hint="default"/>
        </w:rPr>
        <w:t>---</w:t>
      </w:r>
    </w:p>
    <w:p w14:paraId="21C145B8">
      <w:pPr>
        <w:rPr>
          <w:rFonts w:hint="default"/>
        </w:rPr>
      </w:pPr>
    </w:p>
    <w:p w14:paraId="668ECBEE">
      <w:pPr>
        <w:rPr>
          <w:rFonts w:hint="default"/>
        </w:rPr>
      </w:pPr>
      <w:r>
        <w:rPr>
          <w:rFonts w:hint="default"/>
        </w:rPr>
        <w:t># PRACTICAL 10 – Apache Spark</w:t>
      </w:r>
    </w:p>
    <w:p w14:paraId="0D35097B">
      <w:pPr>
        <w:rPr>
          <w:rFonts w:hint="default"/>
        </w:rPr>
      </w:pPr>
    </w:p>
    <w:p w14:paraId="22E684EB">
      <w:pPr>
        <w:rPr>
          <w:rFonts w:hint="default"/>
        </w:rPr>
      </w:pPr>
      <w:r>
        <w:rPr>
          <w:rFonts w:hint="default"/>
        </w:rPr>
        <w:t>### What is Spark?</w:t>
      </w:r>
    </w:p>
    <w:p w14:paraId="20E0084E">
      <w:pPr>
        <w:rPr>
          <w:rFonts w:hint="default"/>
        </w:rPr>
      </w:pPr>
    </w:p>
    <w:p w14:paraId="20ED98D4">
      <w:pPr>
        <w:rPr>
          <w:rFonts w:hint="default"/>
        </w:rPr>
      </w:pPr>
      <w:r>
        <w:rPr>
          <w:rFonts w:hint="default"/>
        </w:rPr>
        <w:t>Spark is a **fast big data processing framework**.</w:t>
      </w:r>
    </w:p>
    <w:p w14:paraId="62F46CF9">
      <w:pPr>
        <w:rPr>
          <w:rFonts w:hint="default"/>
        </w:rPr>
      </w:pPr>
    </w:p>
    <w:p w14:paraId="273E1BD0">
      <w:pPr>
        <w:rPr>
          <w:rFonts w:hint="default"/>
        </w:rPr>
      </w:pPr>
      <w:r>
        <w:rPr>
          <w:rFonts w:hint="default"/>
        </w:rPr>
        <w:t>Advantages:</w:t>
      </w:r>
    </w:p>
    <w:p w14:paraId="25430BCD">
      <w:pPr>
        <w:rPr>
          <w:rFonts w:hint="default"/>
        </w:rPr>
      </w:pPr>
    </w:p>
    <w:p w14:paraId="5375DEFB">
      <w:pPr>
        <w:rPr>
          <w:rFonts w:hint="default"/>
        </w:rPr>
      </w:pPr>
      <w:r>
        <w:rPr>
          <w:rFonts w:hint="default"/>
        </w:rPr>
        <w:t>* Faster than Hadoop</w:t>
      </w:r>
    </w:p>
    <w:p w14:paraId="10B4DE84">
      <w:pPr>
        <w:rPr>
          <w:rFonts w:hint="default"/>
        </w:rPr>
      </w:pPr>
      <w:r>
        <w:rPr>
          <w:rFonts w:hint="default"/>
        </w:rPr>
        <w:t>* In-memory computation</w:t>
      </w:r>
    </w:p>
    <w:p w14:paraId="60D6BC25">
      <w:pPr>
        <w:rPr>
          <w:rFonts w:hint="default"/>
        </w:rPr>
      </w:pPr>
      <w:r>
        <w:rPr>
          <w:rFonts w:hint="default"/>
        </w:rPr>
        <w:t>* Supports machine learning</w:t>
      </w:r>
    </w:p>
    <w:p w14:paraId="7E43374E">
      <w:pPr>
        <w:rPr>
          <w:rFonts w:hint="default"/>
        </w:rPr>
      </w:pPr>
    </w:p>
    <w:p w14:paraId="286756BA">
      <w:pPr>
        <w:rPr>
          <w:rFonts w:hint="default"/>
        </w:rPr>
      </w:pPr>
      <w:r>
        <w:rPr>
          <w:rFonts w:hint="default"/>
        </w:rPr>
        <w:t>---</w:t>
      </w:r>
    </w:p>
    <w:p w14:paraId="309D6C4E">
      <w:pPr>
        <w:rPr>
          <w:rFonts w:hint="default"/>
        </w:rPr>
      </w:pPr>
    </w:p>
    <w:p w14:paraId="6B4A067A">
      <w:pPr>
        <w:rPr>
          <w:rFonts w:hint="default"/>
        </w:rPr>
      </w:pPr>
      <w:r>
        <w:rPr>
          <w:rFonts w:hint="default"/>
        </w:rPr>
        <w:t># Most Important Viva Questions (DSBDA)</w:t>
      </w:r>
    </w:p>
    <w:p w14:paraId="5EBFA083">
      <w:pPr>
        <w:rPr>
          <w:rFonts w:hint="default"/>
        </w:rPr>
      </w:pPr>
    </w:p>
    <w:p w14:paraId="7504EFE9">
      <w:pPr>
        <w:rPr>
          <w:rFonts w:hint="default"/>
        </w:rPr>
      </w:pPr>
      <w:r>
        <w:rPr>
          <w:rFonts w:hint="default"/>
        </w:rPr>
        <w:t>### Basic</w:t>
      </w:r>
    </w:p>
    <w:p w14:paraId="3DE9EFB7">
      <w:pPr>
        <w:rPr>
          <w:rFonts w:hint="default"/>
        </w:rPr>
      </w:pPr>
    </w:p>
    <w:p w14:paraId="44344F26">
      <w:pPr>
        <w:rPr>
          <w:rFonts w:hint="default"/>
        </w:rPr>
      </w:pPr>
      <w:r>
        <w:rPr>
          <w:rFonts w:hint="default"/>
        </w:rPr>
        <w:t>* What is Data Science?</w:t>
      </w:r>
    </w:p>
    <w:p w14:paraId="0728A266">
      <w:pPr>
        <w:rPr>
          <w:rFonts w:hint="default"/>
        </w:rPr>
      </w:pPr>
      <w:r>
        <w:rPr>
          <w:rFonts w:hint="default"/>
        </w:rPr>
        <w:t>* Difference between Data Mining and Data Science?</w:t>
      </w:r>
    </w:p>
    <w:p w14:paraId="605AFA99">
      <w:pPr>
        <w:rPr>
          <w:rFonts w:hint="default"/>
        </w:rPr>
      </w:pPr>
      <w:r>
        <w:rPr>
          <w:rFonts w:hint="default"/>
        </w:rPr>
        <w:t>* What is Big Data?</w:t>
      </w:r>
    </w:p>
    <w:p w14:paraId="1B7F0A85">
      <w:pPr>
        <w:rPr>
          <w:rFonts w:hint="default"/>
        </w:rPr>
      </w:pPr>
    </w:p>
    <w:p w14:paraId="2FA72B60">
      <w:pPr>
        <w:rPr>
          <w:rFonts w:hint="default"/>
        </w:rPr>
      </w:pPr>
      <w:r>
        <w:rPr>
          <w:rFonts w:hint="default"/>
        </w:rPr>
        <w:t>### Python Related</w:t>
      </w:r>
    </w:p>
    <w:p w14:paraId="5C385CE4">
      <w:pPr>
        <w:rPr>
          <w:rFonts w:hint="default"/>
        </w:rPr>
      </w:pPr>
    </w:p>
    <w:p w14:paraId="18B9CD46">
      <w:pPr>
        <w:rPr>
          <w:rFonts w:hint="default"/>
        </w:rPr>
      </w:pPr>
      <w:r>
        <w:rPr>
          <w:rFonts w:hint="default"/>
        </w:rPr>
        <w:t>* What is Pandas?</w:t>
      </w:r>
    </w:p>
    <w:p w14:paraId="04BBC6BB">
      <w:pPr>
        <w:rPr>
          <w:rFonts w:hint="default"/>
        </w:rPr>
      </w:pPr>
      <w:r>
        <w:rPr>
          <w:rFonts w:hint="default"/>
        </w:rPr>
        <w:t>* What is DataFrame?</w:t>
      </w:r>
    </w:p>
    <w:p w14:paraId="7DCC0867">
      <w:pPr>
        <w:rPr>
          <w:rFonts w:hint="default"/>
        </w:rPr>
      </w:pPr>
    </w:p>
    <w:p w14:paraId="122BC841">
      <w:pPr>
        <w:rPr>
          <w:rFonts w:hint="default"/>
        </w:rPr>
      </w:pPr>
      <w:r>
        <w:rPr>
          <w:rFonts w:hint="default"/>
        </w:rPr>
        <w:t>### ML Related</w:t>
      </w:r>
    </w:p>
    <w:p w14:paraId="251F24C0">
      <w:pPr>
        <w:rPr>
          <w:rFonts w:hint="default"/>
        </w:rPr>
      </w:pPr>
    </w:p>
    <w:p w14:paraId="6DF9AB4B">
      <w:pPr>
        <w:rPr>
          <w:rFonts w:hint="default"/>
        </w:rPr>
      </w:pPr>
      <w:r>
        <w:rPr>
          <w:rFonts w:hint="default"/>
        </w:rPr>
        <w:t>* Difference between classification and regression?</w:t>
      </w:r>
    </w:p>
    <w:p w14:paraId="4EDC2B1A">
      <w:pPr>
        <w:rPr>
          <w:rFonts w:hint="default"/>
        </w:rPr>
      </w:pPr>
      <w:r>
        <w:rPr>
          <w:rFonts w:hint="default"/>
        </w:rPr>
        <w:t>* What is clustering?</w:t>
      </w:r>
    </w:p>
    <w:p w14:paraId="4D6582F7">
      <w:pPr>
        <w:rPr>
          <w:rFonts w:hint="default"/>
        </w:rPr>
      </w:pPr>
    </w:p>
    <w:p w14:paraId="18512DB7">
      <w:pPr>
        <w:rPr>
          <w:rFonts w:hint="default"/>
        </w:rPr>
      </w:pPr>
      <w:r>
        <w:rPr>
          <w:rFonts w:hint="default"/>
        </w:rPr>
        <w:t>### Big Data</w:t>
      </w:r>
    </w:p>
    <w:p w14:paraId="11D2E428">
      <w:pPr>
        <w:rPr>
          <w:rFonts w:hint="default"/>
        </w:rPr>
      </w:pPr>
    </w:p>
    <w:p w14:paraId="42E4E65C">
      <w:pPr>
        <w:rPr>
          <w:rFonts w:hint="default"/>
        </w:rPr>
      </w:pPr>
      <w:r>
        <w:rPr>
          <w:rFonts w:hint="default"/>
        </w:rPr>
        <w:t>* What is Hadoop?</w:t>
      </w:r>
    </w:p>
    <w:p w14:paraId="56BC8CA6">
      <w:pPr>
        <w:rPr>
          <w:rFonts w:hint="default"/>
        </w:rPr>
      </w:pPr>
      <w:r>
        <w:rPr>
          <w:rFonts w:hint="default"/>
        </w:rPr>
        <w:t>* What is MapReduce?</w:t>
      </w:r>
    </w:p>
    <w:p w14:paraId="3C5B4807">
      <w:pPr>
        <w:rPr>
          <w:rFonts w:hint="default"/>
        </w:rPr>
      </w:pPr>
      <w:r>
        <w:rPr>
          <w:rFonts w:hint="default"/>
        </w:rPr>
        <w:t>* Difference between Hadoop and Spark?</w:t>
      </w:r>
    </w:p>
    <w:p w14:paraId="6F5FD36A">
      <w:pPr>
        <w:rPr>
          <w:rFonts w:hint="default"/>
        </w:rPr>
      </w:pPr>
    </w:p>
    <w:p w14:paraId="7F2C132B">
      <w:pPr>
        <w:rPr>
          <w:rFonts w:hint="default"/>
        </w:rPr>
      </w:pPr>
      <w:r>
        <w:rPr>
          <w:rFonts w:hint="default"/>
        </w:rPr>
        <w:t>---</w:t>
      </w:r>
    </w:p>
    <w:p w14:paraId="1C28D9D0">
      <w:pPr>
        <w:rPr>
          <w:rFonts w:hint="default"/>
        </w:rPr>
      </w:pPr>
    </w:p>
    <w:p w14:paraId="2A1AF61B">
      <w:pPr>
        <w:rPr>
          <w:rFonts w:hint="default"/>
        </w:rPr>
      </w:pPr>
      <w:r>
        <w:rPr>
          <w:rFonts w:hint="default"/>
        </w:rPr>
        <w:t>✅ If you want, I can also give you:</w:t>
      </w:r>
    </w:p>
    <w:p w14:paraId="13D3096D">
      <w:pPr>
        <w:rPr>
          <w:rFonts w:hint="default"/>
        </w:rPr>
      </w:pPr>
    </w:p>
    <w:p w14:paraId="0CC9A9C8">
      <w:pPr>
        <w:rPr>
          <w:rFonts w:hint="default"/>
        </w:rPr>
      </w:pPr>
      <w:r>
        <w:rPr>
          <w:rFonts w:hint="default"/>
        </w:rPr>
        <w:t>* **All DSBDA practical Python codes (ready to write in exam)**</w:t>
      </w:r>
    </w:p>
    <w:p w14:paraId="28F325A5">
      <w:pPr>
        <w:rPr>
          <w:rFonts w:hint="default"/>
        </w:rPr>
      </w:pPr>
      <w:r>
        <w:rPr>
          <w:rFonts w:hint="default"/>
        </w:rPr>
        <w:t>* **Step-by-step Ubuntu execution method**</w:t>
      </w:r>
    </w:p>
    <w:p w14:paraId="78B48835">
      <w:pPr>
        <w:rPr>
          <w:rFonts w:hint="default"/>
        </w:rPr>
      </w:pPr>
      <w:r>
        <w:rPr>
          <w:rFonts w:hint="default"/>
        </w:rPr>
        <w:t>* **Most asked viva answers (30–40 questions professors ask)**</w:t>
      </w:r>
    </w:p>
    <w:p w14:paraId="37823769">
      <w:pPr>
        <w:rPr>
          <w:rFonts w:hint="default"/>
        </w:rPr>
      </w:pPr>
      <w:r>
        <w:rPr>
          <w:rFonts w:hint="default"/>
        </w:rPr>
        <w:t>* **Short 1-page theory for each practical to memorize before viva**</w:t>
      </w:r>
    </w:p>
    <w:p w14:paraId="64D3377D">
      <w:pPr>
        <w:rPr>
          <w:rFonts w:hint="default"/>
        </w:rPr>
      </w:pPr>
    </w:p>
    <w:p w14:paraId="20EBBE05">
      <w:pPr>
        <w:rPr>
          <w:rFonts w:hint="default"/>
        </w:rPr>
      </w:pPr>
      <w:r>
        <w:rPr>
          <w:rFonts w:hint="default"/>
        </w:rPr>
        <w:t>Just tell me.</w:t>
      </w:r>
    </w:p>
    <w:p w14:paraId="1805BD37">
      <w:pPr>
        <w:rPr>
          <w:rFonts w:hint="default"/>
        </w:rPr>
      </w:pPr>
    </w:p>
    <w:p w14:paraId="2AF71F4A">
      <w:pPr>
        <w:rPr>
          <w:rFonts w:hint="default"/>
        </w:rPr>
      </w:pPr>
      <w:r>
        <w:rPr>
          <w:rFonts w:hint="default"/>
        </w:rPr>
        <w:t>[1]: https://github.com/topics/sppu-te?utm_source=chatgpt.com "sppu-te · GitHub Topics · GitHub"</w:t>
      </w:r>
    </w:p>
    <w:p w14:paraId="14D71D3A"/>
    <w:p w14:paraId="6F1FA222"/>
    <w:p w14:paraId="1EB0F29D"/>
    <w:p w14:paraId="0DDFA20D"/>
    <w:p w14:paraId="4147F6EF">
      <w:pPr>
        <w:rPr>
          <w:rFonts w:hint="default"/>
        </w:rPr>
      </w:pPr>
      <w:r>
        <w:rPr>
          <w:rFonts w:hint="default"/>
        </w:rPr>
        <w:t>Practical 1:-</w:t>
      </w:r>
    </w:p>
    <w:p w14:paraId="73D0AF47">
      <w:pPr>
        <w:rPr>
          <w:rFonts w:hint="default"/>
        </w:rPr>
      </w:pPr>
    </w:p>
    <w:p w14:paraId="65FF7386">
      <w:pPr>
        <w:rPr>
          <w:rFonts w:hint="default"/>
        </w:rPr>
      </w:pPr>
      <w:r>
        <w:rPr>
          <w:rFonts w:hint="default"/>
        </w:rPr>
        <w:t xml:space="preserve">import pandas as pd </w:t>
      </w:r>
    </w:p>
    <w:p w14:paraId="0F067173">
      <w:pPr>
        <w:rPr>
          <w:rFonts w:hint="default"/>
        </w:rPr>
      </w:pPr>
      <w:r>
        <w:rPr>
          <w:rFonts w:hint="default"/>
        </w:rPr>
        <w:t>import numpy as np</w:t>
      </w:r>
    </w:p>
    <w:p w14:paraId="1B0B4F15">
      <w:pPr>
        <w:rPr>
          <w:rFonts w:hint="default"/>
        </w:rPr>
      </w:pPr>
      <w:r>
        <w:rPr>
          <w:rFonts w:hint="default"/>
        </w:rPr>
        <w:t>df = pd.read_csv('train.csv')</w:t>
      </w:r>
    </w:p>
    <w:p w14:paraId="2B27D73E">
      <w:pPr>
        <w:rPr>
          <w:rFonts w:hint="default"/>
        </w:rPr>
      </w:pPr>
      <w:r>
        <w:rPr>
          <w:rFonts w:hint="default"/>
        </w:rPr>
        <w:t>df</w:t>
      </w:r>
    </w:p>
    <w:p w14:paraId="703DE387">
      <w:pPr>
        <w:rPr>
          <w:rFonts w:hint="default"/>
        </w:rPr>
      </w:pPr>
      <w:r>
        <w:rPr>
          <w:rFonts w:hint="default"/>
        </w:rPr>
        <w:t>df.head()</w:t>
      </w:r>
    </w:p>
    <w:p w14:paraId="3B2B1593">
      <w:pPr>
        <w:rPr>
          <w:rFonts w:hint="default"/>
        </w:rPr>
      </w:pPr>
      <w:r>
        <w:rPr>
          <w:rFonts w:hint="default"/>
        </w:rPr>
        <w:t>df.tail()</w:t>
      </w:r>
    </w:p>
    <w:p w14:paraId="2449A746">
      <w:pPr>
        <w:rPr>
          <w:rFonts w:hint="default"/>
        </w:rPr>
      </w:pPr>
      <w:r>
        <w:rPr>
          <w:rFonts w:hint="default"/>
        </w:rPr>
        <w:t>df.info()</w:t>
      </w:r>
    </w:p>
    <w:p w14:paraId="6AD23325">
      <w:pPr>
        <w:rPr>
          <w:rFonts w:hint="default"/>
        </w:rPr>
      </w:pPr>
      <w:r>
        <w:rPr>
          <w:rFonts w:hint="default"/>
        </w:rPr>
        <w:t>df.shape()</w:t>
      </w:r>
    </w:p>
    <w:p w14:paraId="2613F161">
      <w:pPr>
        <w:rPr>
          <w:rFonts w:hint="default"/>
        </w:rPr>
      </w:pPr>
      <w:r>
        <w:rPr>
          <w:rFonts w:hint="default"/>
        </w:rPr>
        <w:t>df.describe()</w:t>
      </w:r>
    </w:p>
    <w:p w14:paraId="70F493AA">
      <w:pPr>
        <w:rPr>
          <w:rFonts w:hint="default"/>
        </w:rPr>
      </w:pPr>
      <w:r>
        <w:rPr>
          <w:rFonts w:hint="default"/>
        </w:rPr>
        <w:t>df.isnull().sum()</w:t>
      </w:r>
    </w:p>
    <w:p w14:paraId="5F0B13D5">
      <w:pPr>
        <w:rPr>
          <w:rFonts w:hint="default"/>
        </w:rPr>
      </w:pPr>
      <w:r>
        <w:rPr>
          <w:rFonts w:hint="default"/>
        </w:rPr>
        <w:t>df.dtypes()</w:t>
      </w:r>
    </w:p>
    <w:p w14:paraId="59FCC833">
      <w:pPr>
        <w:rPr>
          <w:rFonts w:hint="default"/>
        </w:rPr>
      </w:pPr>
      <w:r>
        <w:rPr>
          <w:rFonts w:hint="default"/>
        </w:rPr>
        <w:t>df = df.fillna(df.mean(numeric_only=True))</w:t>
      </w:r>
    </w:p>
    <w:p w14:paraId="166DC5D3">
      <w:pPr>
        <w:rPr>
          <w:rFonts w:hint="default"/>
        </w:rPr>
      </w:pPr>
      <w:r>
        <w:rPr>
          <w:rFonts w:hint="default"/>
        </w:rPr>
        <w:t>num_cols = df.select_dtypes(include=['int64','float64']).columns</w:t>
      </w:r>
    </w:p>
    <w:p w14:paraId="08B0792E">
      <w:pPr>
        <w:rPr>
          <w:rFonts w:hint="default"/>
        </w:rPr>
      </w:pPr>
      <w:r>
        <w:rPr>
          <w:rFonts w:hint="default"/>
        </w:rPr>
        <w:t>df[num_cols] = (df[num_cols] - df[num_cols].min())/(df[num_cols].max() - df[num_cols].min())</w:t>
      </w:r>
    </w:p>
    <w:p w14:paraId="109C73DF">
      <w:pPr>
        <w:rPr>
          <w:rFonts w:hint="default"/>
        </w:rPr>
      </w:pPr>
      <w:r>
        <w:rPr>
          <w:rFonts w:hint="default"/>
        </w:rPr>
        <w:t>df = pd.get_dummies(df)</w:t>
      </w:r>
    </w:p>
    <w:p w14:paraId="0F184C7D">
      <w:pPr>
        <w:rPr>
          <w:rFonts w:hint="default"/>
        </w:rPr>
      </w:pPr>
      <w:r>
        <w:rPr>
          <w:rFonts w:hint="default"/>
        </w:rPr>
        <w:t>df.head()</w:t>
      </w:r>
    </w:p>
    <w:p w14:paraId="1D4B0AC9">
      <w:pPr>
        <w:rPr>
          <w:rFonts w:hint="default"/>
        </w:rPr>
      </w:pPr>
    </w:p>
    <w:p w14:paraId="014C1829">
      <w:pPr>
        <w:rPr>
          <w:rFonts w:hint="default"/>
        </w:rPr>
      </w:pPr>
    </w:p>
    <w:p w14:paraId="7E6446E7">
      <w:pPr>
        <w:rPr>
          <w:rFonts w:hint="default"/>
        </w:rPr>
      </w:pPr>
      <w:r>
        <w:rPr>
          <w:rFonts w:hint="default"/>
        </w:rPr>
        <w:t>practical 2:-</w:t>
      </w:r>
    </w:p>
    <w:p w14:paraId="31C6743D">
      <w:pPr>
        <w:rPr>
          <w:rFonts w:hint="default"/>
        </w:rPr>
      </w:pPr>
    </w:p>
    <w:p w14:paraId="562DA6FA">
      <w:pPr>
        <w:rPr>
          <w:rFonts w:hint="default"/>
        </w:rPr>
      </w:pPr>
      <w:r>
        <w:rPr>
          <w:rFonts w:hint="default"/>
        </w:rPr>
        <w:t xml:space="preserve">import pandas as pd </w:t>
      </w:r>
    </w:p>
    <w:p w14:paraId="2BD6189D">
      <w:pPr>
        <w:rPr>
          <w:rFonts w:hint="default"/>
        </w:rPr>
      </w:pPr>
      <w:r>
        <w:rPr>
          <w:rFonts w:hint="default"/>
        </w:rPr>
        <w:t>import numpy as np</w:t>
      </w:r>
    </w:p>
    <w:p w14:paraId="50972DBD">
      <w:pPr>
        <w:rPr>
          <w:rFonts w:hint="default"/>
        </w:rPr>
      </w:pPr>
    </w:p>
    <w:p w14:paraId="6E85BAFC">
      <w:pPr>
        <w:rPr>
          <w:rFonts w:hint="default"/>
        </w:rPr>
      </w:pPr>
      <w:r>
        <w:rPr>
          <w:rFonts w:hint="default"/>
        </w:rPr>
        <w:t>data = {</w:t>
      </w:r>
    </w:p>
    <w:p w14:paraId="754B9772">
      <w:pPr>
        <w:rPr>
          <w:rFonts w:hint="default"/>
        </w:rPr>
      </w:pPr>
      <w:r>
        <w:rPr>
          <w:rFonts w:hint="default"/>
        </w:rPr>
        <w:t xml:space="preserve">    'Name': ['A', 'B', 'C', 'D', 'E', 'F', 'G', 'H'],</w:t>
      </w:r>
    </w:p>
    <w:p w14:paraId="02AF236E">
      <w:pPr>
        <w:rPr>
          <w:rFonts w:hint="default"/>
        </w:rPr>
      </w:pPr>
      <w:r>
        <w:rPr>
          <w:rFonts w:hint="default"/>
        </w:rPr>
        <w:t xml:space="preserve">    'Maths': [85, 90, np.nan, 40, 95, 100, 30, 200],  # 200 = outlier</w:t>
      </w:r>
    </w:p>
    <w:p w14:paraId="33BE7245">
      <w:pPr>
        <w:rPr>
          <w:rFonts w:hint="default"/>
        </w:rPr>
      </w:pPr>
      <w:r>
        <w:rPr>
          <w:rFonts w:hint="default"/>
        </w:rPr>
        <w:t xml:space="preserve">    'Science': [78, 88, 84, np.nan, 92, 110, 35, 50], # 110 = outlier</w:t>
      </w:r>
    </w:p>
    <w:p w14:paraId="0F152906">
      <w:pPr>
        <w:rPr>
          <w:rFonts w:hint="default"/>
        </w:rPr>
      </w:pPr>
      <w:r>
        <w:rPr>
          <w:rFonts w:hint="default"/>
        </w:rPr>
        <w:t xml:space="preserve">    'English': [80, 70, 65, 60, np.nan, 75, 55, 90],</w:t>
      </w:r>
    </w:p>
    <w:p w14:paraId="7285B8EC">
      <w:pPr>
        <w:rPr>
          <w:rFonts w:hint="default"/>
        </w:rPr>
      </w:pPr>
      <w:r>
        <w:rPr>
          <w:rFonts w:hint="default"/>
        </w:rPr>
        <w:t xml:space="preserve">    'Gender': ['F', 'M', 'F', 'M', 'F', 'M', 'M', 'F']</w:t>
      </w:r>
    </w:p>
    <w:p w14:paraId="0DE2DECE">
      <w:pPr>
        <w:rPr>
          <w:rFonts w:hint="default"/>
        </w:rPr>
      </w:pPr>
      <w:r>
        <w:rPr>
          <w:rFonts w:hint="default"/>
        </w:rPr>
        <w:t>}</w:t>
      </w:r>
    </w:p>
    <w:p w14:paraId="6BBB9958">
      <w:pPr>
        <w:rPr>
          <w:rFonts w:hint="default"/>
        </w:rPr>
      </w:pPr>
      <w:r>
        <w:rPr>
          <w:rFonts w:hint="default"/>
        </w:rPr>
        <w:t>df= pd.DataFrame(data)</w:t>
      </w:r>
    </w:p>
    <w:p w14:paraId="702244ED">
      <w:pPr>
        <w:rPr>
          <w:rFonts w:hint="default"/>
        </w:rPr>
      </w:pPr>
      <w:r>
        <w:rPr>
          <w:rFonts w:hint="default"/>
        </w:rPr>
        <w:t>df</w:t>
      </w:r>
    </w:p>
    <w:p w14:paraId="781CD749">
      <w:pPr>
        <w:rPr>
          <w:rFonts w:hint="default"/>
        </w:rPr>
      </w:pPr>
      <w:r>
        <w:rPr>
          <w:rFonts w:hint="default"/>
        </w:rPr>
        <w:t>df.head()</w:t>
      </w:r>
    </w:p>
    <w:p w14:paraId="38F4FFD4">
      <w:pPr>
        <w:rPr>
          <w:rFonts w:hint="default"/>
        </w:rPr>
      </w:pPr>
      <w:r>
        <w:rPr>
          <w:rFonts w:hint="default"/>
        </w:rPr>
        <w:t>df.info()</w:t>
      </w:r>
    </w:p>
    <w:p w14:paraId="313AC0D4">
      <w:pPr>
        <w:rPr>
          <w:rFonts w:hint="default"/>
        </w:rPr>
      </w:pPr>
      <w:r>
        <w:rPr>
          <w:rFonts w:hint="default"/>
        </w:rPr>
        <w:t>df.shape()</w:t>
      </w:r>
    </w:p>
    <w:p w14:paraId="70E86DBF">
      <w:pPr>
        <w:rPr>
          <w:rFonts w:hint="default"/>
        </w:rPr>
      </w:pPr>
      <w:r>
        <w:rPr>
          <w:rFonts w:hint="default"/>
        </w:rPr>
        <w:t>df.describe()</w:t>
      </w:r>
    </w:p>
    <w:p w14:paraId="07437027">
      <w:pPr>
        <w:rPr>
          <w:rFonts w:hint="default"/>
        </w:rPr>
      </w:pPr>
      <w:r>
        <w:rPr>
          <w:rFonts w:hint="default"/>
        </w:rPr>
        <w:t>df.isnull().sum()</w:t>
      </w:r>
    </w:p>
    <w:p w14:paraId="59F773BB">
      <w:pPr>
        <w:rPr>
          <w:rFonts w:hint="default"/>
        </w:rPr>
      </w:pPr>
      <w:r>
        <w:rPr>
          <w:rFonts w:hint="default"/>
        </w:rPr>
        <w:t>df.dtypes()</w:t>
      </w:r>
    </w:p>
    <w:p w14:paraId="66949284">
      <w:pPr>
        <w:rPr>
          <w:rFonts w:hint="default"/>
        </w:rPr>
      </w:pPr>
      <w:r>
        <w:rPr>
          <w:rFonts w:hint="default"/>
        </w:rPr>
        <w:t>df = df.fillna(df.mean(numeric_only=True))</w:t>
      </w:r>
    </w:p>
    <w:p w14:paraId="10C408CA">
      <w:pPr>
        <w:rPr>
          <w:rFonts w:hint="default"/>
        </w:rPr>
      </w:pPr>
      <w:r>
        <w:rPr>
          <w:rFonts w:hint="default"/>
        </w:rPr>
        <w:t>Q1 = df[['Maths', 'Science', 'English']].quantile(0.25)</w:t>
      </w:r>
    </w:p>
    <w:p w14:paraId="6BFC75EF">
      <w:pPr>
        <w:rPr>
          <w:rFonts w:hint="default"/>
        </w:rPr>
      </w:pPr>
      <w:r>
        <w:rPr>
          <w:rFonts w:hint="default"/>
        </w:rPr>
        <w:t>Q3 = df[['Maths', 'Science', 'English']].quantile(0.75)</w:t>
      </w:r>
    </w:p>
    <w:p w14:paraId="6EAE28DB">
      <w:pPr>
        <w:rPr>
          <w:rFonts w:hint="default"/>
        </w:rPr>
      </w:pPr>
      <w:r>
        <w:rPr>
          <w:rFonts w:hint="default"/>
        </w:rPr>
        <w:t>IQR = Q3 - Q1</w:t>
      </w:r>
    </w:p>
    <w:p w14:paraId="5FB8DEDA">
      <w:pPr>
        <w:rPr>
          <w:rFonts w:hint="default"/>
        </w:rPr>
      </w:pPr>
      <w:r>
        <w:rPr>
          <w:rFonts w:hint="default"/>
        </w:rPr>
        <w:t>df = df[~((df[['Maths', 'Science', 'English']] &lt; (Q1 - 1.5 * IQR)) |</w:t>
      </w:r>
    </w:p>
    <w:p w14:paraId="5CA6D74F">
      <w:pPr>
        <w:rPr>
          <w:rFonts w:hint="default"/>
        </w:rPr>
      </w:pPr>
      <w:r>
        <w:rPr>
          <w:rFonts w:hint="default"/>
        </w:rPr>
        <w:t xml:space="preserve">          (df[['Maths', 'Science', 'English']] &gt; (Q3 + 1.5 * IQR))).any(axis=1)]</w:t>
      </w:r>
    </w:p>
    <w:p w14:paraId="6AA39FD0">
      <w:pPr>
        <w:rPr>
          <w:rFonts w:hint="default"/>
        </w:rPr>
      </w:pPr>
    </w:p>
    <w:p w14:paraId="0AA13E81">
      <w:pPr>
        <w:rPr>
          <w:rFonts w:hint="default"/>
        </w:rPr>
      </w:pPr>
      <w:r>
        <w:rPr>
          <w:rFonts w:hint="default"/>
        </w:rPr>
        <w:t>df[['Maths', 'Science', 'English']] = (</w:t>
      </w:r>
    </w:p>
    <w:p w14:paraId="4EFC4F3F">
      <w:pPr>
        <w:rPr>
          <w:rFonts w:hint="default"/>
        </w:rPr>
      </w:pPr>
      <w:r>
        <w:rPr>
          <w:rFonts w:hint="default"/>
        </w:rPr>
        <w:t xml:space="preserve">    df[['Maths', 'Science', 'English']] -</w:t>
      </w:r>
    </w:p>
    <w:p w14:paraId="2AE7267C">
      <w:pPr>
        <w:rPr>
          <w:rFonts w:hint="default"/>
        </w:rPr>
      </w:pPr>
      <w:r>
        <w:rPr>
          <w:rFonts w:hint="default"/>
        </w:rPr>
        <w:t xml:space="preserve">    df[['Maths', 'Science', 'English']].min()</w:t>
      </w:r>
    </w:p>
    <w:p w14:paraId="114648E7">
      <w:pPr>
        <w:rPr>
          <w:rFonts w:hint="default"/>
        </w:rPr>
      </w:pPr>
      <w:r>
        <w:rPr>
          <w:rFonts w:hint="default"/>
        </w:rPr>
        <w:t>) / (</w:t>
      </w:r>
    </w:p>
    <w:p w14:paraId="64A23A2A">
      <w:pPr>
        <w:rPr>
          <w:rFonts w:hint="default"/>
        </w:rPr>
      </w:pPr>
      <w:r>
        <w:rPr>
          <w:rFonts w:hint="default"/>
        </w:rPr>
        <w:t xml:space="preserve">    df[['Maths', 'Science', 'English']].max() -</w:t>
      </w:r>
    </w:p>
    <w:p w14:paraId="1725F5FE">
      <w:pPr>
        <w:rPr>
          <w:rFonts w:hint="default"/>
        </w:rPr>
      </w:pPr>
      <w:r>
        <w:rPr>
          <w:rFonts w:hint="default"/>
        </w:rPr>
        <w:t xml:space="preserve">    df[['Maths', 'Science', 'English']].min()</w:t>
      </w:r>
    </w:p>
    <w:p w14:paraId="3DA8B570">
      <w:pPr>
        <w:rPr>
          <w:rFonts w:hint="default"/>
        </w:rPr>
      </w:pPr>
      <w:r>
        <w:rPr>
          <w:rFonts w:hint="default"/>
        </w:rPr>
        <w:t>)</w:t>
      </w:r>
    </w:p>
    <w:p w14:paraId="2DC895E3">
      <w:pPr>
        <w:rPr>
          <w:rFonts w:hint="default"/>
        </w:rPr>
      </w:pPr>
    </w:p>
    <w:p w14:paraId="7C6904A3">
      <w:pPr>
        <w:rPr>
          <w:rFonts w:hint="default"/>
        </w:rPr>
      </w:pPr>
      <w:r>
        <w:rPr>
          <w:rFonts w:hint="default"/>
        </w:rPr>
        <w:t>df = pd.get_dummies(df)</w:t>
      </w:r>
    </w:p>
    <w:p w14:paraId="0D67B14B">
      <w:pPr>
        <w:rPr>
          <w:rFonts w:hint="default"/>
        </w:rPr>
      </w:pPr>
      <w:r>
        <w:rPr>
          <w:rFonts w:hint="default"/>
        </w:rPr>
        <w:t>df.head()</w:t>
      </w:r>
    </w:p>
    <w:p w14:paraId="4624CF5A">
      <w:pPr>
        <w:rPr>
          <w:rFonts w:hint="default"/>
        </w:rPr>
      </w:pPr>
    </w:p>
    <w:p w14:paraId="3514D3D6">
      <w:pPr>
        <w:rPr>
          <w:rFonts w:hint="default"/>
        </w:rPr>
      </w:pPr>
      <w:r>
        <w:rPr>
          <w:rFonts w:hint="default"/>
        </w:rPr>
        <w:t>Practical 3:-</w:t>
      </w:r>
    </w:p>
    <w:p w14:paraId="29A21E86">
      <w:pPr>
        <w:rPr>
          <w:rFonts w:hint="default"/>
        </w:rPr>
      </w:pPr>
    </w:p>
    <w:p w14:paraId="5B75298D">
      <w:pPr>
        <w:rPr>
          <w:rFonts w:hint="default"/>
        </w:rPr>
      </w:pPr>
      <w:r>
        <w:rPr>
          <w:rFonts w:hint="default"/>
        </w:rPr>
        <w:t xml:space="preserve">import pandas as pd </w:t>
      </w:r>
    </w:p>
    <w:p w14:paraId="7BC05193">
      <w:pPr>
        <w:rPr>
          <w:rFonts w:hint="default"/>
        </w:rPr>
      </w:pPr>
      <w:r>
        <w:rPr>
          <w:rFonts w:hint="default"/>
        </w:rPr>
        <w:t>import numpy as np</w:t>
      </w:r>
    </w:p>
    <w:p w14:paraId="5BE5883A">
      <w:pPr>
        <w:rPr>
          <w:rFonts w:hint="default"/>
        </w:rPr>
      </w:pPr>
      <w:r>
        <w:rPr>
          <w:rFonts w:hint="default"/>
        </w:rPr>
        <w:t>df= pd.read_csv('iris.csv')</w:t>
      </w:r>
    </w:p>
    <w:p w14:paraId="6B813C44">
      <w:pPr>
        <w:rPr>
          <w:rFonts w:hint="default"/>
        </w:rPr>
      </w:pPr>
      <w:r>
        <w:rPr>
          <w:rFonts w:hint="default"/>
        </w:rPr>
        <w:t>df</w:t>
      </w:r>
    </w:p>
    <w:p w14:paraId="734D56CA">
      <w:pPr>
        <w:rPr>
          <w:rFonts w:hint="default"/>
        </w:rPr>
      </w:pPr>
      <w:r>
        <w:rPr>
          <w:rFonts w:hint="default"/>
        </w:rPr>
        <w:t>df.head()</w:t>
      </w:r>
    </w:p>
    <w:p w14:paraId="40371FED">
      <w:pPr>
        <w:rPr>
          <w:rFonts w:hint="default"/>
        </w:rPr>
      </w:pPr>
      <w:r>
        <w:rPr>
          <w:rFonts w:hint="default"/>
        </w:rPr>
        <w:t>df.info()</w:t>
      </w:r>
    </w:p>
    <w:p w14:paraId="6596940D">
      <w:pPr>
        <w:rPr>
          <w:rFonts w:hint="default"/>
        </w:rPr>
      </w:pPr>
      <w:r>
        <w:rPr>
          <w:rFonts w:hint="default"/>
        </w:rPr>
        <w:t>df.shape()</w:t>
      </w:r>
    </w:p>
    <w:p w14:paraId="090901D6">
      <w:pPr>
        <w:rPr>
          <w:rFonts w:hint="default"/>
        </w:rPr>
      </w:pPr>
      <w:r>
        <w:rPr>
          <w:rFonts w:hint="default"/>
        </w:rPr>
        <w:t>df.describe()</w:t>
      </w:r>
    </w:p>
    <w:p w14:paraId="594B3A0F">
      <w:pPr>
        <w:rPr>
          <w:rFonts w:hint="default"/>
        </w:rPr>
      </w:pPr>
      <w:r>
        <w:rPr>
          <w:rFonts w:hint="default"/>
        </w:rPr>
        <w:t>df.isnull().sum()</w:t>
      </w:r>
    </w:p>
    <w:p w14:paraId="02669619">
      <w:pPr>
        <w:rPr>
          <w:rFonts w:hint="default"/>
        </w:rPr>
      </w:pPr>
      <w:r>
        <w:rPr>
          <w:rFonts w:hint="default"/>
        </w:rPr>
        <w:t>df.dtypes()</w:t>
      </w:r>
    </w:p>
    <w:p w14:paraId="330387D4">
      <w:pPr>
        <w:rPr>
          <w:rFonts w:hint="default"/>
        </w:rPr>
      </w:pPr>
      <w:r>
        <w:rPr>
          <w:rFonts w:hint="default"/>
        </w:rPr>
        <w:t>df.groupby('variety').count()</w:t>
      </w:r>
    </w:p>
    <w:p w14:paraId="4C4B31F3">
      <w:pPr>
        <w:rPr>
          <w:rFonts w:hint="default"/>
        </w:rPr>
      </w:pPr>
      <w:r>
        <w:rPr>
          <w:rFonts w:hint="default"/>
        </w:rPr>
        <w:t>df.variety.mode()</w:t>
      </w:r>
    </w:p>
    <w:p w14:paraId="385BA862">
      <w:pPr>
        <w:rPr>
          <w:rFonts w:hint="default"/>
        </w:rPr>
      </w:pPr>
      <w:r>
        <w:rPr>
          <w:rFonts w:hint="default"/>
        </w:rPr>
        <w:t>df['sepal.length'].mean()</w:t>
      </w:r>
    </w:p>
    <w:p w14:paraId="3C58AED9">
      <w:pPr>
        <w:rPr>
          <w:rFonts w:hint="default"/>
        </w:rPr>
      </w:pPr>
      <w:r>
        <w:rPr>
          <w:rFonts w:hint="default"/>
        </w:rPr>
        <w:t>df['sepal.width'].std()</w:t>
      </w:r>
    </w:p>
    <w:p w14:paraId="1E657654">
      <w:pPr>
        <w:rPr>
          <w:rFonts w:hint="default"/>
        </w:rPr>
      </w:pPr>
      <w:r>
        <w:rPr>
          <w:rFonts w:hint="default"/>
        </w:rPr>
        <w:t>import seaborn as sns</w:t>
      </w:r>
    </w:p>
    <w:p w14:paraId="730DEE07">
      <w:pPr>
        <w:rPr>
          <w:rFonts w:hint="default"/>
        </w:rPr>
      </w:pPr>
    </w:p>
    <w:p w14:paraId="7AB5E16C">
      <w:pPr>
        <w:rPr>
          <w:rFonts w:hint="default"/>
        </w:rPr>
      </w:pPr>
      <w:r>
        <w:rPr>
          <w:rFonts w:hint="default"/>
        </w:rPr>
        <w:t>sns.violinplot(x="variety", y="sepal.width", data=df)</w:t>
      </w:r>
    </w:p>
    <w:p w14:paraId="30FB0D59">
      <w:pPr>
        <w:rPr>
          <w:rFonts w:hint="default"/>
        </w:rPr>
      </w:pPr>
      <w:r>
        <w:rPr>
          <w:rFonts w:hint="default"/>
        </w:rPr>
        <w:t>grouped = df.groupby('variety')</w:t>
      </w:r>
    </w:p>
    <w:p w14:paraId="744C0805">
      <w:pPr>
        <w:rPr>
          <w:rFonts w:hint="default"/>
        </w:rPr>
      </w:pPr>
      <w:r>
        <w:rPr>
          <w:rFonts w:hint="default"/>
        </w:rPr>
        <w:t>percentiles = grouped.quantile([0.25, 0.5, 0.75])</w:t>
      </w:r>
    </w:p>
    <w:p w14:paraId="00EA6AE3">
      <w:pPr>
        <w:rPr>
          <w:rFonts w:hint="default"/>
        </w:rPr>
      </w:pPr>
    </w:p>
    <w:p w14:paraId="73BF7045">
      <w:pPr>
        <w:rPr>
          <w:rFonts w:hint="default"/>
        </w:rPr>
      </w:pPr>
      <w:r>
        <w:rPr>
          <w:rFonts w:hint="default"/>
        </w:rPr>
        <w:t>print(percentiles)</w:t>
      </w:r>
    </w:p>
    <w:p w14:paraId="232C6F94">
      <w:pPr>
        <w:rPr>
          <w:rFonts w:hint="default"/>
        </w:rPr>
      </w:pPr>
    </w:p>
    <w:p w14:paraId="35DCC424">
      <w:pPr>
        <w:rPr>
          <w:rFonts w:hint="default"/>
        </w:rPr>
      </w:pPr>
      <w:r>
        <w:rPr>
          <w:rFonts w:hint="default"/>
        </w:rPr>
        <w:t>practical 4:-</w:t>
      </w:r>
    </w:p>
    <w:p w14:paraId="67E9E1E1">
      <w:pPr>
        <w:rPr>
          <w:rFonts w:hint="default"/>
        </w:rPr>
      </w:pPr>
    </w:p>
    <w:p w14:paraId="472E7018">
      <w:pPr>
        <w:rPr>
          <w:rFonts w:hint="default"/>
        </w:rPr>
      </w:pPr>
      <w:r>
        <w:rPr>
          <w:rFonts w:hint="default"/>
        </w:rPr>
        <w:t xml:space="preserve">import pandas as pd </w:t>
      </w:r>
    </w:p>
    <w:p w14:paraId="17D45469">
      <w:pPr>
        <w:rPr>
          <w:rFonts w:hint="default"/>
        </w:rPr>
      </w:pPr>
      <w:r>
        <w:rPr>
          <w:rFonts w:hint="default"/>
        </w:rPr>
        <w:t>import numpy as np</w:t>
      </w:r>
    </w:p>
    <w:p w14:paraId="0EBD3EB3">
      <w:pPr>
        <w:rPr>
          <w:rFonts w:hint="default"/>
        </w:rPr>
      </w:pPr>
      <w:r>
        <w:rPr>
          <w:rFonts w:hint="default"/>
        </w:rPr>
        <w:t>df = pd.read_csv('BostonHousing.csv')</w:t>
      </w:r>
    </w:p>
    <w:p w14:paraId="2CA7082E">
      <w:pPr>
        <w:rPr>
          <w:rFonts w:hint="default"/>
        </w:rPr>
      </w:pPr>
      <w:r>
        <w:rPr>
          <w:rFonts w:hint="default"/>
        </w:rPr>
        <w:t>df</w:t>
      </w:r>
    </w:p>
    <w:p w14:paraId="6CC284F0">
      <w:pPr>
        <w:rPr>
          <w:rFonts w:hint="default"/>
        </w:rPr>
      </w:pPr>
      <w:r>
        <w:rPr>
          <w:rFonts w:hint="default"/>
        </w:rPr>
        <w:t>df.head()</w:t>
      </w:r>
    </w:p>
    <w:p w14:paraId="6BDEAD2C">
      <w:pPr>
        <w:rPr>
          <w:rFonts w:hint="default"/>
        </w:rPr>
      </w:pPr>
      <w:r>
        <w:rPr>
          <w:rFonts w:hint="default"/>
        </w:rPr>
        <w:t>df.info()</w:t>
      </w:r>
    </w:p>
    <w:p w14:paraId="4401CDA9">
      <w:pPr>
        <w:rPr>
          <w:rFonts w:hint="default"/>
        </w:rPr>
      </w:pPr>
      <w:r>
        <w:rPr>
          <w:rFonts w:hint="default"/>
        </w:rPr>
        <w:t>df.shape()</w:t>
      </w:r>
    </w:p>
    <w:p w14:paraId="3B367289">
      <w:pPr>
        <w:rPr>
          <w:rFonts w:hint="default"/>
        </w:rPr>
      </w:pPr>
      <w:r>
        <w:rPr>
          <w:rFonts w:hint="default"/>
        </w:rPr>
        <w:t>df.describe()</w:t>
      </w:r>
    </w:p>
    <w:p w14:paraId="781649CC">
      <w:pPr>
        <w:rPr>
          <w:rFonts w:hint="default"/>
        </w:rPr>
      </w:pPr>
      <w:r>
        <w:rPr>
          <w:rFonts w:hint="default"/>
        </w:rPr>
        <w:t>df.isnull().sum()</w:t>
      </w:r>
    </w:p>
    <w:p w14:paraId="399E65B9">
      <w:pPr>
        <w:rPr>
          <w:rFonts w:hint="default"/>
        </w:rPr>
      </w:pPr>
      <w:r>
        <w:rPr>
          <w:rFonts w:hint="default"/>
        </w:rPr>
        <w:t>df.dtypes()</w:t>
      </w:r>
    </w:p>
    <w:p w14:paraId="33BD979D">
      <w:pPr>
        <w:rPr>
          <w:rFonts w:hint="default"/>
        </w:rPr>
      </w:pPr>
      <w:r>
        <w:rPr>
          <w:rFonts w:hint="default"/>
        </w:rPr>
        <w:t>X = df.drop('medv', axis=1)</w:t>
      </w:r>
    </w:p>
    <w:p w14:paraId="1AE681B9">
      <w:pPr>
        <w:rPr>
          <w:rFonts w:hint="default"/>
        </w:rPr>
      </w:pPr>
      <w:r>
        <w:rPr>
          <w:rFonts w:hint="default"/>
        </w:rPr>
        <w:t>y = df['medv']</w:t>
      </w:r>
    </w:p>
    <w:p w14:paraId="6C4C3395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0CAC7C27">
      <w:pPr>
        <w:rPr>
          <w:rFonts w:hint="default"/>
        </w:rPr>
      </w:pPr>
      <w:r>
        <w:rPr>
          <w:rFonts w:hint="default"/>
        </w:rPr>
        <w:t>X_train, X_test, y_train, y_test = train_test_split(X, y, test_size=0.2)</w:t>
      </w:r>
    </w:p>
    <w:p w14:paraId="77C0C004">
      <w:pPr>
        <w:rPr>
          <w:rFonts w:hint="default"/>
        </w:rPr>
      </w:pPr>
      <w:r>
        <w:rPr>
          <w:rFonts w:hint="default"/>
        </w:rPr>
        <w:t>from sklearn.linear_model import LinearRegression</w:t>
      </w:r>
    </w:p>
    <w:p w14:paraId="7DF47328">
      <w:pPr>
        <w:rPr>
          <w:rFonts w:hint="default"/>
        </w:rPr>
      </w:pPr>
      <w:r>
        <w:rPr>
          <w:rFonts w:hint="default"/>
        </w:rPr>
        <w:t>model = LinearRegression()</w:t>
      </w:r>
    </w:p>
    <w:p w14:paraId="4384E875">
      <w:pPr>
        <w:rPr>
          <w:rFonts w:hint="default"/>
        </w:rPr>
      </w:pPr>
    </w:p>
    <w:p w14:paraId="05093DA7">
      <w:pPr>
        <w:rPr>
          <w:rFonts w:hint="default"/>
        </w:rPr>
      </w:pPr>
      <w:r>
        <w:rPr>
          <w:rFonts w:hint="default"/>
        </w:rPr>
        <w:t>model.fit(X_train, y_train)</w:t>
      </w:r>
    </w:p>
    <w:p w14:paraId="0742207A">
      <w:pPr>
        <w:rPr>
          <w:rFonts w:hint="default"/>
        </w:rPr>
      </w:pPr>
      <w:r>
        <w:rPr>
          <w:rFonts w:hint="default"/>
        </w:rPr>
        <w:t>y_pred = model.predict(X_test)</w:t>
      </w:r>
    </w:p>
    <w:p w14:paraId="16DF587C">
      <w:pPr>
        <w:rPr>
          <w:rFonts w:hint="default"/>
        </w:rPr>
      </w:pPr>
      <w:r>
        <w:rPr>
          <w:rFonts w:hint="default"/>
        </w:rPr>
        <w:t>from sklearn.metrics import mean_squared_error, r2_score</w:t>
      </w:r>
    </w:p>
    <w:p w14:paraId="7FD1D043">
      <w:pPr>
        <w:rPr>
          <w:rFonts w:hint="default"/>
        </w:rPr>
      </w:pPr>
    </w:p>
    <w:p w14:paraId="18B186CE">
      <w:pPr>
        <w:rPr>
          <w:rFonts w:hint="default"/>
        </w:rPr>
      </w:pPr>
      <w:r>
        <w:rPr>
          <w:rFonts w:hint="default"/>
        </w:rPr>
        <w:t>print("MSE:", mean_squared_error(y_test, y_pred))</w:t>
      </w:r>
    </w:p>
    <w:p w14:paraId="717E8CCA">
      <w:pPr>
        <w:rPr>
          <w:rFonts w:hint="default"/>
        </w:rPr>
      </w:pPr>
      <w:r>
        <w:rPr>
          <w:rFonts w:hint="default"/>
        </w:rPr>
        <w:t>print("R2 Score:", r2_score(y_test, y_pred))</w:t>
      </w:r>
    </w:p>
    <w:p w14:paraId="31DB02E5">
      <w:pPr>
        <w:rPr>
          <w:rFonts w:hint="default"/>
        </w:rPr>
      </w:pPr>
      <w:r>
        <w:rPr>
          <w:rFonts w:hint="default"/>
        </w:rPr>
        <w:t>"Predicted Prices:\n", y_pred[:5]</w:t>
      </w:r>
    </w:p>
    <w:p w14:paraId="34CE3265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487A3690">
      <w:pPr>
        <w:rPr>
          <w:rFonts w:hint="default"/>
        </w:rPr>
      </w:pPr>
    </w:p>
    <w:p w14:paraId="2C62C4B7">
      <w:pPr>
        <w:rPr>
          <w:rFonts w:hint="default"/>
        </w:rPr>
      </w:pPr>
      <w:r>
        <w:rPr>
          <w:rFonts w:hint="default"/>
        </w:rPr>
        <w:t>plt.scatter(y_test, y_pred)</w:t>
      </w:r>
    </w:p>
    <w:p w14:paraId="108ADB8C">
      <w:pPr>
        <w:rPr>
          <w:rFonts w:hint="default"/>
        </w:rPr>
      </w:pPr>
      <w:r>
        <w:rPr>
          <w:rFonts w:hint="default"/>
        </w:rPr>
        <w:t>plt.xlabel("Actual Prices")</w:t>
      </w:r>
    </w:p>
    <w:p w14:paraId="0B502765">
      <w:pPr>
        <w:rPr>
          <w:rFonts w:hint="default"/>
        </w:rPr>
      </w:pPr>
      <w:r>
        <w:rPr>
          <w:rFonts w:hint="default"/>
        </w:rPr>
        <w:t>plt.ylabel("Predicted Prices")</w:t>
      </w:r>
    </w:p>
    <w:p w14:paraId="60054E65">
      <w:pPr>
        <w:rPr>
          <w:rFonts w:hint="default"/>
        </w:rPr>
      </w:pPr>
      <w:r>
        <w:rPr>
          <w:rFonts w:hint="default"/>
        </w:rPr>
        <w:t>plt.title("Actual vs Predicted Prices")</w:t>
      </w:r>
    </w:p>
    <w:p w14:paraId="75702350">
      <w:pPr>
        <w:rPr>
          <w:rFonts w:hint="default"/>
        </w:rPr>
      </w:pPr>
      <w:r>
        <w:rPr>
          <w:rFonts w:hint="default"/>
        </w:rPr>
        <w:t>plt.show()</w:t>
      </w:r>
    </w:p>
    <w:p w14:paraId="0F48462F">
      <w:pPr>
        <w:rPr>
          <w:rFonts w:hint="default"/>
        </w:rPr>
      </w:pPr>
    </w:p>
    <w:p w14:paraId="6F2A89DB">
      <w:pPr>
        <w:rPr>
          <w:rFonts w:hint="default"/>
        </w:rPr>
      </w:pPr>
      <w:r>
        <w:rPr>
          <w:rFonts w:hint="default"/>
        </w:rPr>
        <w:t>practical 5:-</w:t>
      </w:r>
    </w:p>
    <w:p w14:paraId="39269D6A">
      <w:pPr>
        <w:rPr>
          <w:rFonts w:hint="default"/>
        </w:rPr>
      </w:pPr>
    </w:p>
    <w:p w14:paraId="04170989">
      <w:pPr>
        <w:rPr>
          <w:rFonts w:hint="default"/>
        </w:rPr>
      </w:pPr>
      <w:r>
        <w:rPr>
          <w:rFonts w:hint="default"/>
        </w:rPr>
        <w:t xml:space="preserve">import pandas as pd </w:t>
      </w:r>
    </w:p>
    <w:p w14:paraId="6AFCAA4A">
      <w:pPr>
        <w:rPr>
          <w:rFonts w:hint="default"/>
        </w:rPr>
      </w:pPr>
      <w:r>
        <w:rPr>
          <w:rFonts w:hint="default"/>
        </w:rPr>
        <w:t>import numpy as np</w:t>
      </w:r>
    </w:p>
    <w:p w14:paraId="0DE93C42">
      <w:pPr>
        <w:rPr>
          <w:rFonts w:hint="default"/>
        </w:rPr>
      </w:pPr>
      <w:r>
        <w:rPr>
          <w:rFonts w:hint="default"/>
        </w:rPr>
        <w:t>df = pd.read_csv("Social_Network_Ads.csv")</w:t>
      </w:r>
    </w:p>
    <w:p w14:paraId="4F9A8B10">
      <w:pPr>
        <w:rPr>
          <w:rFonts w:hint="default"/>
        </w:rPr>
      </w:pPr>
      <w:r>
        <w:rPr>
          <w:rFonts w:hint="default"/>
        </w:rPr>
        <w:t>df</w:t>
      </w:r>
    </w:p>
    <w:p w14:paraId="264286AF">
      <w:pPr>
        <w:rPr>
          <w:rFonts w:hint="default"/>
        </w:rPr>
      </w:pPr>
      <w:r>
        <w:rPr>
          <w:rFonts w:hint="default"/>
        </w:rPr>
        <w:t>df.head()</w:t>
      </w:r>
    </w:p>
    <w:p w14:paraId="223F39BE">
      <w:pPr>
        <w:rPr>
          <w:rFonts w:hint="default"/>
        </w:rPr>
      </w:pPr>
      <w:r>
        <w:rPr>
          <w:rFonts w:hint="default"/>
        </w:rPr>
        <w:t>df.info()</w:t>
      </w:r>
    </w:p>
    <w:p w14:paraId="21160B64">
      <w:pPr>
        <w:rPr>
          <w:rFonts w:hint="default"/>
        </w:rPr>
      </w:pPr>
      <w:r>
        <w:rPr>
          <w:rFonts w:hint="default"/>
        </w:rPr>
        <w:t>df.shape()</w:t>
      </w:r>
    </w:p>
    <w:p w14:paraId="2C6D44CF">
      <w:pPr>
        <w:rPr>
          <w:rFonts w:hint="default"/>
        </w:rPr>
      </w:pPr>
      <w:r>
        <w:rPr>
          <w:rFonts w:hint="default"/>
        </w:rPr>
        <w:t>df.describe()</w:t>
      </w:r>
    </w:p>
    <w:p w14:paraId="335E308D">
      <w:pPr>
        <w:rPr>
          <w:rFonts w:hint="default"/>
        </w:rPr>
      </w:pPr>
      <w:r>
        <w:rPr>
          <w:rFonts w:hint="default"/>
        </w:rPr>
        <w:t>df.isnull().sum()</w:t>
      </w:r>
    </w:p>
    <w:p w14:paraId="290CA3FF">
      <w:pPr>
        <w:rPr>
          <w:rFonts w:hint="default"/>
        </w:rPr>
      </w:pPr>
      <w:r>
        <w:rPr>
          <w:rFonts w:hint="default"/>
        </w:rPr>
        <w:t>df.dtypes()</w:t>
      </w:r>
    </w:p>
    <w:p w14:paraId="11071EB8">
      <w:pPr>
        <w:rPr>
          <w:rFonts w:hint="default"/>
        </w:rPr>
      </w:pPr>
      <w:r>
        <w:rPr>
          <w:rFonts w:hint="default"/>
        </w:rPr>
        <w:t>X = df[['Age', 'EstimatedSalary']]</w:t>
      </w:r>
    </w:p>
    <w:p w14:paraId="0FE00C90">
      <w:pPr>
        <w:rPr>
          <w:rFonts w:hint="default"/>
        </w:rPr>
      </w:pPr>
      <w:r>
        <w:rPr>
          <w:rFonts w:hint="default"/>
        </w:rPr>
        <w:t>y = df['Purchased']</w:t>
      </w:r>
    </w:p>
    <w:p w14:paraId="4A8CE49F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B34F4E2">
      <w:pPr>
        <w:rPr>
          <w:rFonts w:hint="default"/>
        </w:rPr>
      </w:pPr>
      <w:r>
        <w:rPr>
          <w:rFonts w:hint="default"/>
        </w:rPr>
        <w:t>X_train, X_test, y_train, y_test = train_test_split(X, y, test_size=0.2)</w:t>
      </w:r>
    </w:p>
    <w:p w14:paraId="1274C155">
      <w:pPr>
        <w:rPr>
          <w:rFonts w:hint="default"/>
        </w:rPr>
      </w:pPr>
      <w:r>
        <w:rPr>
          <w:rFonts w:hint="default"/>
        </w:rPr>
        <w:t>from sklearn.linear_model import LogisticRegression</w:t>
      </w:r>
    </w:p>
    <w:p w14:paraId="021C66AC">
      <w:pPr>
        <w:rPr>
          <w:rFonts w:hint="default"/>
        </w:rPr>
      </w:pPr>
      <w:r>
        <w:rPr>
          <w:rFonts w:hint="default"/>
        </w:rPr>
        <w:t>model = LogisticRegression()</w:t>
      </w:r>
    </w:p>
    <w:p w14:paraId="25CAC07B">
      <w:pPr>
        <w:rPr>
          <w:rFonts w:hint="default"/>
        </w:rPr>
      </w:pPr>
      <w:r>
        <w:rPr>
          <w:rFonts w:hint="default"/>
        </w:rPr>
        <w:t>from sklearn.linear_model import LogisticRegression</w:t>
      </w:r>
    </w:p>
    <w:p w14:paraId="0234648E">
      <w:pPr>
        <w:rPr>
          <w:rFonts w:hint="default"/>
        </w:rPr>
      </w:pPr>
      <w:r>
        <w:rPr>
          <w:rFonts w:hint="default"/>
        </w:rPr>
        <w:t>model = LogisticRegression()</w:t>
      </w:r>
    </w:p>
    <w:p w14:paraId="11F9053C">
      <w:pPr>
        <w:rPr>
          <w:rFonts w:hint="default"/>
        </w:rPr>
      </w:pPr>
      <w:r>
        <w:rPr>
          <w:rFonts w:hint="default"/>
        </w:rPr>
        <w:t>y_pred = model.predict(X_test)</w:t>
      </w:r>
    </w:p>
    <w:p w14:paraId="40C5DCA9">
      <w:pPr>
        <w:rPr>
          <w:rFonts w:hint="default"/>
        </w:rPr>
      </w:pPr>
      <w:r>
        <w:rPr>
          <w:rFonts w:hint="default"/>
        </w:rPr>
        <w:t>from sklearn.metrics import confusion_matrix</w:t>
      </w:r>
    </w:p>
    <w:p w14:paraId="2BB1AA0C">
      <w:pPr>
        <w:rPr>
          <w:rFonts w:hint="default"/>
        </w:rPr>
      </w:pPr>
      <w:r>
        <w:rPr>
          <w:rFonts w:hint="default"/>
        </w:rPr>
        <w:t>cm = confusion_matrix(y_test, y_pred)</w:t>
      </w:r>
    </w:p>
    <w:p w14:paraId="39255B43">
      <w:pPr>
        <w:rPr>
          <w:rFonts w:hint="default"/>
        </w:rPr>
      </w:pPr>
      <w:r>
        <w:rPr>
          <w:rFonts w:hint="default"/>
        </w:rPr>
        <w:t>print("Confusion Matrix:\n", cm)</w:t>
      </w:r>
    </w:p>
    <w:p w14:paraId="38512439">
      <w:pPr>
        <w:rPr>
          <w:rFonts w:hint="default"/>
        </w:rPr>
      </w:pPr>
      <w:r>
        <w:rPr>
          <w:rFonts w:hint="default"/>
        </w:rPr>
        <w:t>TN = cm[0][0]</w:t>
      </w:r>
    </w:p>
    <w:p w14:paraId="040D4615">
      <w:pPr>
        <w:rPr>
          <w:rFonts w:hint="default"/>
        </w:rPr>
      </w:pPr>
      <w:r>
        <w:rPr>
          <w:rFonts w:hint="default"/>
        </w:rPr>
        <w:t>FP = cm[0][1]</w:t>
      </w:r>
    </w:p>
    <w:p w14:paraId="1FFA792B">
      <w:pPr>
        <w:rPr>
          <w:rFonts w:hint="default"/>
        </w:rPr>
      </w:pPr>
      <w:r>
        <w:rPr>
          <w:rFonts w:hint="default"/>
        </w:rPr>
        <w:t>FN = cm[1][0]</w:t>
      </w:r>
    </w:p>
    <w:p w14:paraId="1B423E84">
      <w:pPr>
        <w:rPr>
          <w:rFonts w:hint="default"/>
        </w:rPr>
      </w:pPr>
      <w:r>
        <w:rPr>
          <w:rFonts w:hint="default"/>
        </w:rPr>
        <w:t>TP = cm[1][1]</w:t>
      </w:r>
    </w:p>
    <w:p w14:paraId="43CDDA8E">
      <w:pPr>
        <w:rPr>
          <w:rFonts w:hint="default"/>
        </w:rPr>
      </w:pPr>
    </w:p>
    <w:p w14:paraId="0ECEF1DF">
      <w:pPr>
        <w:rPr>
          <w:rFonts w:hint="default"/>
        </w:rPr>
      </w:pPr>
      <w:r>
        <w:rPr>
          <w:rFonts w:hint="default"/>
        </w:rPr>
        <w:t>print("\nTP:", TP)</w:t>
      </w:r>
    </w:p>
    <w:p w14:paraId="2504AA51">
      <w:pPr>
        <w:rPr>
          <w:rFonts w:hint="default"/>
        </w:rPr>
      </w:pPr>
      <w:r>
        <w:rPr>
          <w:rFonts w:hint="default"/>
        </w:rPr>
        <w:t>print("TN:", TN)</w:t>
      </w:r>
    </w:p>
    <w:p w14:paraId="0A4C4AFA">
      <w:pPr>
        <w:rPr>
          <w:rFonts w:hint="default"/>
        </w:rPr>
      </w:pPr>
      <w:r>
        <w:rPr>
          <w:rFonts w:hint="default"/>
        </w:rPr>
        <w:t>print("FP:", FP)</w:t>
      </w:r>
    </w:p>
    <w:p w14:paraId="3539DCAA">
      <w:pPr>
        <w:rPr>
          <w:rFonts w:hint="default"/>
        </w:rPr>
      </w:pPr>
      <w:r>
        <w:rPr>
          <w:rFonts w:hint="default"/>
        </w:rPr>
        <w:t>print("FN:", FN)</w:t>
      </w:r>
    </w:p>
    <w:p w14:paraId="5DAD3806">
      <w:pPr>
        <w:rPr>
          <w:rFonts w:hint="default"/>
        </w:rPr>
      </w:pPr>
      <w:r>
        <w:rPr>
          <w:rFonts w:hint="default"/>
        </w:rPr>
        <w:t>accuracy = (TP + TN) / (TP + TN + FP + FN)</w:t>
      </w:r>
    </w:p>
    <w:p w14:paraId="49477836">
      <w:pPr>
        <w:rPr>
          <w:rFonts w:hint="default"/>
        </w:rPr>
      </w:pPr>
      <w:r>
        <w:rPr>
          <w:rFonts w:hint="default"/>
        </w:rPr>
        <w:t>error_rate = 1 - accuracy</w:t>
      </w:r>
    </w:p>
    <w:p w14:paraId="3768779F">
      <w:pPr>
        <w:rPr>
          <w:rFonts w:hint="default"/>
        </w:rPr>
      </w:pPr>
      <w:r>
        <w:rPr>
          <w:rFonts w:hint="default"/>
        </w:rPr>
        <w:t>precision = TP / (TP + FP)</w:t>
      </w:r>
    </w:p>
    <w:p w14:paraId="7FF4C735">
      <w:pPr>
        <w:rPr>
          <w:rFonts w:hint="default"/>
        </w:rPr>
      </w:pPr>
      <w:r>
        <w:rPr>
          <w:rFonts w:hint="default"/>
        </w:rPr>
        <w:t>recall = TP / (TP + FN)</w:t>
      </w:r>
    </w:p>
    <w:p w14:paraId="004281DB">
      <w:pPr>
        <w:rPr>
          <w:rFonts w:hint="default"/>
        </w:rPr>
      </w:pPr>
    </w:p>
    <w:p w14:paraId="4E8FC771">
      <w:pPr>
        <w:rPr>
          <w:rFonts w:hint="default"/>
        </w:rPr>
      </w:pPr>
      <w:r>
        <w:rPr>
          <w:rFonts w:hint="default"/>
        </w:rPr>
        <w:t>print("\nAccuracy:", accuracy)</w:t>
      </w:r>
    </w:p>
    <w:p w14:paraId="74B47432">
      <w:pPr>
        <w:rPr>
          <w:rFonts w:hint="default"/>
        </w:rPr>
      </w:pPr>
      <w:r>
        <w:rPr>
          <w:rFonts w:hint="default"/>
        </w:rPr>
        <w:t>print("Error Rate:", error_rate)</w:t>
      </w:r>
    </w:p>
    <w:p w14:paraId="582FEC14">
      <w:pPr>
        <w:rPr>
          <w:rFonts w:hint="default"/>
        </w:rPr>
      </w:pPr>
      <w:r>
        <w:rPr>
          <w:rFonts w:hint="default"/>
        </w:rPr>
        <w:t>print("Precision:", precision)</w:t>
      </w:r>
    </w:p>
    <w:p w14:paraId="7BB7617F">
      <w:pPr>
        <w:rPr>
          <w:rFonts w:hint="default"/>
        </w:rPr>
      </w:pPr>
      <w:r>
        <w:rPr>
          <w:rFonts w:hint="default"/>
        </w:rPr>
        <w:t>print("Recall:", recall)</w:t>
      </w:r>
    </w:p>
    <w:p w14:paraId="17382784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618230B6">
      <w:pPr>
        <w:rPr>
          <w:rFonts w:hint="default"/>
        </w:rPr>
      </w:pPr>
    </w:p>
    <w:p w14:paraId="7C134FA8">
      <w:pPr>
        <w:rPr>
          <w:rFonts w:hint="default"/>
        </w:rPr>
      </w:pPr>
      <w:r>
        <w:rPr>
          <w:rFonts w:hint="default"/>
        </w:rPr>
        <w:t>plt.scatter(X_test['Age'], X_test['EstimatedSalary'], c=y_pred)</w:t>
      </w:r>
    </w:p>
    <w:p w14:paraId="50671721">
      <w:pPr>
        <w:rPr>
          <w:rFonts w:hint="default"/>
        </w:rPr>
      </w:pPr>
      <w:r>
        <w:rPr>
          <w:rFonts w:hint="default"/>
        </w:rPr>
        <w:t>plt.xlabel("Age"); plt.ylabel("Estimated Salary")</w:t>
      </w:r>
    </w:p>
    <w:p w14:paraId="4E8B94DC">
      <w:pPr>
        <w:rPr>
          <w:rFonts w:hint="default"/>
        </w:rPr>
      </w:pPr>
      <w:r>
        <w:rPr>
          <w:rFonts w:hint="default"/>
        </w:rPr>
        <w:t>plt.show()</w:t>
      </w:r>
    </w:p>
    <w:p w14:paraId="03EC87A0">
      <w:pPr>
        <w:rPr>
          <w:rFonts w:hint="default"/>
        </w:rPr>
      </w:pPr>
    </w:p>
    <w:p w14:paraId="4AFB04C1">
      <w:pPr>
        <w:rPr>
          <w:rFonts w:hint="default"/>
        </w:rPr>
      </w:pPr>
      <w:r>
        <w:rPr>
          <w:rFonts w:hint="default"/>
        </w:rPr>
        <w:t>practical 6:-</w:t>
      </w:r>
    </w:p>
    <w:p w14:paraId="0B90F650">
      <w:pPr>
        <w:rPr>
          <w:rFonts w:hint="default"/>
        </w:rPr>
      </w:pPr>
    </w:p>
    <w:p w14:paraId="523B9EF2">
      <w:pPr>
        <w:rPr>
          <w:rFonts w:hint="default"/>
        </w:rPr>
      </w:pPr>
      <w:r>
        <w:rPr>
          <w:rFonts w:hint="default"/>
        </w:rPr>
        <w:t># 1. Import Libraries</w:t>
      </w:r>
    </w:p>
    <w:p w14:paraId="70E5A6FC">
      <w:pPr>
        <w:rPr>
          <w:rFonts w:hint="default"/>
        </w:rPr>
      </w:pPr>
      <w:r>
        <w:rPr>
          <w:rFonts w:hint="default"/>
        </w:rPr>
        <w:t>import pandas as pd</w:t>
      </w:r>
    </w:p>
    <w:p w14:paraId="68D0E2B7">
      <w:pPr>
        <w:rPr>
          <w:rFonts w:hint="default"/>
        </w:rPr>
      </w:pPr>
      <w:r>
        <w:rPr>
          <w:rFonts w:hint="default"/>
        </w:rPr>
        <w:t>import numpy as np</w:t>
      </w:r>
    </w:p>
    <w:p w14:paraId="58237EB2">
      <w:pPr>
        <w:rPr>
          <w:rFonts w:hint="default"/>
        </w:rPr>
      </w:pPr>
    </w:p>
    <w:p w14:paraId="2E95CC48">
      <w:pPr>
        <w:rPr>
          <w:rFonts w:hint="default"/>
        </w:rPr>
      </w:pPr>
      <w:r>
        <w:rPr>
          <w:rFonts w:hint="default"/>
        </w:rPr>
        <w:t># 2. Load Dataset</w:t>
      </w:r>
    </w:p>
    <w:p w14:paraId="7430E3FF">
      <w:pPr>
        <w:rPr>
          <w:rFonts w:hint="default"/>
        </w:rPr>
      </w:pPr>
      <w:r>
        <w:rPr>
          <w:rFonts w:hint="default"/>
        </w:rPr>
        <w:t>df = pd.read_csv("iris.csv")</w:t>
      </w:r>
    </w:p>
    <w:p w14:paraId="7E4B6988">
      <w:pPr>
        <w:rPr>
          <w:rFonts w:hint="default"/>
        </w:rPr>
      </w:pPr>
    </w:p>
    <w:p w14:paraId="13EA1658">
      <w:pPr>
        <w:rPr>
          <w:rFonts w:hint="default"/>
        </w:rPr>
      </w:pPr>
      <w:r>
        <w:rPr>
          <w:rFonts w:hint="default"/>
        </w:rPr>
        <w:t># 3. Features (X) and Target (y)</w:t>
      </w:r>
    </w:p>
    <w:p w14:paraId="72488391">
      <w:pPr>
        <w:rPr>
          <w:rFonts w:hint="default"/>
        </w:rPr>
      </w:pPr>
      <w:r>
        <w:rPr>
          <w:rFonts w:hint="default"/>
        </w:rPr>
        <w:t># Adjust column name if it's 'variety' instead of 'species'</w:t>
      </w:r>
    </w:p>
    <w:p w14:paraId="2FFE661E">
      <w:pPr>
        <w:rPr>
          <w:rFonts w:hint="default"/>
        </w:rPr>
      </w:pPr>
      <w:r>
        <w:rPr>
          <w:rFonts w:hint="default"/>
        </w:rPr>
        <w:t>X = df.drop('species', axis=1)</w:t>
      </w:r>
    </w:p>
    <w:p w14:paraId="29DB1696">
      <w:pPr>
        <w:rPr>
          <w:rFonts w:hint="default"/>
        </w:rPr>
      </w:pPr>
      <w:r>
        <w:rPr>
          <w:rFonts w:hint="default"/>
        </w:rPr>
        <w:t>y = df['species']</w:t>
      </w:r>
    </w:p>
    <w:p w14:paraId="52B5E2DA">
      <w:pPr>
        <w:rPr>
          <w:rFonts w:hint="default"/>
        </w:rPr>
      </w:pPr>
    </w:p>
    <w:p w14:paraId="13D34E49">
      <w:pPr>
        <w:rPr>
          <w:rFonts w:hint="default"/>
        </w:rPr>
      </w:pPr>
      <w:r>
        <w:rPr>
          <w:rFonts w:hint="default"/>
        </w:rPr>
        <w:t># 4. Split Dataset</w:t>
      </w:r>
    </w:p>
    <w:p w14:paraId="52362C12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6CC1BDAF">
      <w:pPr>
        <w:rPr>
          <w:rFonts w:hint="default"/>
        </w:rPr>
      </w:pPr>
      <w:r>
        <w:rPr>
          <w:rFonts w:hint="default"/>
        </w:rPr>
        <w:t>X_train, X_test, y_train, y_test = train_test_split(X, y, test_size=0.2)</w:t>
      </w:r>
    </w:p>
    <w:p w14:paraId="3A84487D">
      <w:pPr>
        <w:rPr>
          <w:rFonts w:hint="default"/>
        </w:rPr>
      </w:pPr>
    </w:p>
    <w:p w14:paraId="1880C15A">
      <w:pPr>
        <w:rPr>
          <w:rFonts w:hint="default"/>
        </w:rPr>
      </w:pPr>
      <w:r>
        <w:rPr>
          <w:rFonts w:hint="default"/>
        </w:rPr>
        <w:t># 5. Apply Naïve Bayes</w:t>
      </w:r>
    </w:p>
    <w:p w14:paraId="5AE9AAB7">
      <w:pPr>
        <w:rPr>
          <w:rFonts w:hint="default"/>
        </w:rPr>
      </w:pPr>
      <w:r>
        <w:rPr>
          <w:rFonts w:hint="default"/>
        </w:rPr>
        <w:t>from sklearn.naive_bayes import GaussianNB</w:t>
      </w:r>
    </w:p>
    <w:p w14:paraId="4924BEF0">
      <w:pPr>
        <w:rPr>
          <w:rFonts w:hint="default"/>
        </w:rPr>
      </w:pPr>
      <w:r>
        <w:rPr>
          <w:rFonts w:hint="default"/>
        </w:rPr>
        <w:t>model = GaussianNB()</w:t>
      </w:r>
    </w:p>
    <w:p w14:paraId="53703763">
      <w:pPr>
        <w:rPr>
          <w:rFonts w:hint="default"/>
        </w:rPr>
      </w:pPr>
    </w:p>
    <w:p w14:paraId="60E5E69B">
      <w:pPr>
        <w:rPr>
          <w:rFonts w:hint="default"/>
        </w:rPr>
      </w:pPr>
      <w:r>
        <w:rPr>
          <w:rFonts w:hint="default"/>
        </w:rPr>
        <w:t>model.fit(X_train, y_train)</w:t>
      </w:r>
    </w:p>
    <w:p w14:paraId="3A555B93">
      <w:pPr>
        <w:rPr>
          <w:rFonts w:hint="default"/>
        </w:rPr>
      </w:pPr>
    </w:p>
    <w:p w14:paraId="67E9A852">
      <w:pPr>
        <w:rPr>
          <w:rFonts w:hint="default"/>
        </w:rPr>
      </w:pPr>
      <w:r>
        <w:rPr>
          <w:rFonts w:hint="default"/>
        </w:rPr>
        <w:t># 6. Predictions</w:t>
      </w:r>
    </w:p>
    <w:p w14:paraId="4C032298">
      <w:pPr>
        <w:rPr>
          <w:rFonts w:hint="default"/>
        </w:rPr>
      </w:pPr>
      <w:r>
        <w:rPr>
          <w:rFonts w:hint="default"/>
        </w:rPr>
        <w:t>y_pred = model.predict(X_test)</w:t>
      </w:r>
    </w:p>
    <w:p w14:paraId="66BBAEAC">
      <w:pPr>
        <w:rPr>
          <w:rFonts w:hint="default"/>
        </w:rPr>
      </w:pPr>
    </w:p>
    <w:p w14:paraId="42578022">
      <w:pPr>
        <w:rPr>
          <w:rFonts w:hint="default"/>
        </w:rPr>
      </w:pPr>
      <w:r>
        <w:rPr>
          <w:rFonts w:hint="default"/>
        </w:rPr>
        <w:t># 7. Confusion Matrix</w:t>
      </w:r>
    </w:p>
    <w:p w14:paraId="751F4E3E">
      <w:pPr>
        <w:rPr>
          <w:rFonts w:hint="default"/>
        </w:rPr>
      </w:pPr>
      <w:r>
        <w:rPr>
          <w:rFonts w:hint="default"/>
        </w:rPr>
        <w:t>from sklearn.metrics import confusion_matrix</w:t>
      </w:r>
    </w:p>
    <w:p w14:paraId="0C7A8699">
      <w:pPr>
        <w:rPr>
          <w:rFonts w:hint="default"/>
        </w:rPr>
      </w:pPr>
      <w:r>
        <w:rPr>
          <w:rFonts w:hint="default"/>
        </w:rPr>
        <w:t>cm = confusion_matrix(y_test, y_pred)</w:t>
      </w:r>
    </w:p>
    <w:p w14:paraId="1DEC209A">
      <w:pPr>
        <w:rPr>
          <w:rFonts w:hint="default"/>
        </w:rPr>
      </w:pPr>
    </w:p>
    <w:p w14:paraId="226A2ED3">
      <w:pPr>
        <w:rPr>
          <w:rFonts w:hint="default"/>
        </w:rPr>
      </w:pPr>
      <w:r>
        <w:rPr>
          <w:rFonts w:hint="default"/>
        </w:rPr>
        <w:t>print("Confusion Matrix:\n", cm)</w:t>
      </w:r>
    </w:p>
    <w:p w14:paraId="43F7DA29">
      <w:pPr>
        <w:rPr>
          <w:rFonts w:hint="default"/>
        </w:rPr>
      </w:pPr>
    </w:p>
    <w:p w14:paraId="6C7B6197">
      <w:pPr>
        <w:rPr>
          <w:rFonts w:hint="default"/>
        </w:rPr>
      </w:pPr>
      <w:r>
        <w:rPr>
          <w:rFonts w:hint="default"/>
        </w:rPr>
        <w:t># 8. For binary-style metrics (convert to numbers)</w:t>
      </w:r>
    </w:p>
    <w:p w14:paraId="6833ADD7">
      <w:pPr>
        <w:rPr>
          <w:rFonts w:hint="default"/>
        </w:rPr>
      </w:pPr>
      <w:r>
        <w:rPr>
          <w:rFonts w:hint="default"/>
        </w:rPr>
        <w:t>from sklearn.preprocessing import LabelEncoder</w:t>
      </w:r>
    </w:p>
    <w:p w14:paraId="62582C71">
      <w:pPr>
        <w:rPr>
          <w:rFonts w:hint="default"/>
        </w:rPr>
      </w:pPr>
      <w:r>
        <w:rPr>
          <w:rFonts w:hint="default"/>
        </w:rPr>
        <w:t>le = LabelEncoder()</w:t>
      </w:r>
    </w:p>
    <w:p w14:paraId="5D6A0D83">
      <w:pPr>
        <w:rPr>
          <w:rFonts w:hint="default"/>
        </w:rPr>
      </w:pPr>
      <w:r>
        <w:rPr>
          <w:rFonts w:hint="default"/>
        </w:rPr>
        <w:t>y_test_enc = le.fit_transform(y_test)</w:t>
      </w:r>
    </w:p>
    <w:p w14:paraId="4BA8ED3D">
      <w:pPr>
        <w:rPr>
          <w:rFonts w:hint="default"/>
        </w:rPr>
      </w:pPr>
      <w:r>
        <w:rPr>
          <w:rFonts w:hint="default"/>
        </w:rPr>
        <w:t>y_pred_enc = le.transform(y_pred)</w:t>
      </w:r>
    </w:p>
    <w:p w14:paraId="4698FBA8">
      <w:pPr>
        <w:rPr>
          <w:rFonts w:hint="default"/>
        </w:rPr>
      </w:pPr>
    </w:p>
    <w:p w14:paraId="009188BB">
      <w:pPr>
        <w:rPr>
          <w:rFonts w:hint="default"/>
        </w:rPr>
      </w:pPr>
      <w:r>
        <w:rPr>
          <w:rFonts w:hint="default"/>
        </w:rPr>
        <w:t>cm2 = confusion_matrix(y_test_enc, y_pred_enc)</w:t>
      </w:r>
    </w:p>
    <w:p w14:paraId="3134B0D5">
      <w:pPr>
        <w:rPr>
          <w:rFonts w:hint="default"/>
        </w:rPr>
      </w:pPr>
    </w:p>
    <w:p w14:paraId="7FF347CA">
      <w:pPr>
        <w:rPr>
          <w:rFonts w:hint="default"/>
        </w:rPr>
      </w:pPr>
      <w:r>
        <w:rPr>
          <w:rFonts w:hint="default"/>
        </w:rPr>
        <w:t>TN = cm2[0][0]</w:t>
      </w:r>
    </w:p>
    <w:p w14:paraId="3E8D4D0E">
      <w:pPr>
        <w:rPr>
          <w:rFonts w:hint="default"/>
        </w:rPr>
      </w:pPr>
      <w:r>
        <w:rPr>
          <w:rFonts w:hint="default"/>
        </w:rPr>
        <w:t>FP = cm2[0][1]</w:t>
      </w:r>
    </w:p>
    <w:p w14:paraId="6A3A4877">
      <w:pPr>
        <w:rPr>
          <w:rFonts w:hint="default"/>
        </w:rPr>
      </w:pPr>
      <w:r>
        <w:rPr>
          <w:rFonts w:hint="default"/>
        </w:rPr>
        <w:t>FN = cm2[1][0]</w:t>
      </w:r>
    </w:p>
    <w:p w14:paraId="36E0E4FD">
      <w:pPr>
        <w:rPr>
          <w:rFonts w:hint="default"/>
        </w:rPr>
      </w:pPr>
      <w:r>
        <w:rPr>
          <w:rFonts w:hint="default"/>
        </w:rPr>
        <w:t>TP = cm2[1][1]</w:t>
      </w:r>
    </w:p>
    <w:p w14:paraId="39AE38F1">
      <w:pPr>
        <w:rPr>
          <w:rFonts w:hint="default"/>
        </w:rPr>
      </w:pPr>
    </w:p>
    <w:p w14:paraId="62A85672">
      <w:pPr>
        <w:rPr>
          <w:rFonts w:hint="default"/>
        </w:rPr>
      </w:pPr>
      <w:r>
        <w:rPr>
          <w:rFonts w:hint="default"/>
        </w:rPr>
        <w:t>print("\nTP:", TP)</w:t>
      </w:r>
    </w:p>
    <w:p w14:paraId="113FB92A">
      <w:pPr>
        <w:rPr>
          <w:rFonts w:hint="default"/>
        </w:rPr>
      </w:pPr>
      <w:r>
        <w:rPr>
          <w:rFonts w:hint="default"/>
        </w:rPr>
        <w:t>print("TN:", TN)</w:t>
      </w:r>
    </w:p>
    <w:p w14:paraId="0C347DD8">
      <w:pPr>
        <w:rPr>
          <w:rFonts w:hint="default"/>
        </w:rPr>
      </w:pPr>
      <w:r>
        <w:rPr>
          <w:rFonts w:hint="default"/>
        </w:rPr>
        <w:t>print("FP:", FP)</w:t>
      </w:r>
    </w:p>
    <w:p w14:paraId="55344DF3">
      <w:pPr>
        <w:rPr>
          <w:rFonts w:hint="default"/>
        </w:rPr>
      </w:pPr>
      <w:r>
        <w:rPr>
          <w:rFonts w:hint="default"/>
        </w:rPr>
        <w:t>print("FN:", FN)</w:t>
      </w:r>
    </w:p>
    <w:p w14:paraId="71A6257C">
      <w:pPr>
        <w:rPr>
          <w:rFonts w:hint="default"/>
        </w:rPr>
      </w:pPr>
    </w:p>
    <w:p w14:paraId="7438A9F5">
      <w:pPr>
        <w:rPr>
          <w:rFonts w:hint="default"/>
        </w:rPr>
      </w:pPr>
      <w:r>
        <w:rPr>
          <w:rFonts w:hint="default"/>
        </w:rPr>
        <w:t>accuracy = (TP + TN) / (TP + TN + FP + FN)</w:t>
      </w:r>
    </w:p>
    <w:p w14:paraId="4280D6EB">
      <w:pPr>
        <w:rPr>
          <w:rFonts w:hint="default"/>
        </w:rPr>
      </w:pPr>
      <w:r>
        <w:rPr>
          <w:rFonts w:hint="default"/>
        </w:rPr>
        <w:t>error_rate = 1 - accuracy</w:t>
      </w:r>
    </w:p>
    <w:p w14:paraId="1955981C">
      <w:pPr>
        <w:rPr>
          <w:rFonts w:hint="default"/>
        </w:rPr>
      </w:pPr>
      <w:r>
        <w:rPr>
          <w:rFonts w:hint="default"/>
        </w:rPr>
        <w:t>precision = TP / (TP + FP)</w:t>
      </w:r>
    </w:p>
    <w:p w14:paraId="5D4B1CAB">
      <w:pPr>
        <w:rPr>
          <w:rFonts w:hint="default"/>
        </w:rPr>
      </w:pPr>
      <w:r>
        <w:rPr>
          <w:rFonts w:hint="default"/>
        </w:rPr>
        <w:t>recall = TP / (TP + FN)</w:t>
      </w:r>
    </w:p>
    <w:p w14:paraId="62DD579F">
      <w:pPr>
        <w:rPr>
          <w:rFonts w:hint="default"/>
        </w:rPr>
      </w:pPr>
    </w:p>
    <w:p w14:paraId="48A0FD13">
      <w:pPr>
        <w:rPr>
          <w:rFonts w:hint="default"/>
        </w:rPr>
      </w:pPr>
      <w:r>
        <w:rPr>
          <w:rFonts w:hint="default"/>
        </w:rPr>
        <w:t>print("\nAccuracy:", accuracy)</w:t>
      </w:r>
    </w:p>
    <w:p w14:paraId="2B55E1BE">
      <w:pPr>
        <w:rPr>
          <w:rFonts w:hint="default"/>
        </w:rPr>
      </w:pPr>
      <w:r>
        <w:rPr>
          <w:rFonts w:hint="default"/>
        </w:rPr>
        <w:t>print("Error Rate:", error_rate)</w:t>
      </w:r>
    </w:p>
    <w:p w14:paraId="46B5F25F">
      <w:pPr>
        <w:rPr>
          <w:rFonts w:hint="default"/>
        </w:rPr>
      </w:pPr>
      <w:r>
        <w:rPr>
          <w:rFonts w:hint="default"/>
        </w:rPr>
        <w:t>print("Precision:", precision)</w:t>
      </w:r>
    </w:p>
    <w:p w14:paraId="0642D384">
      <w:pPr>
        <w:rPr>
          <w:rFonts w:hint="default"/>
        </w:rPr>
      </w:pPr>
      <w:r>
        <w:rPr>
          <w:rFonts w:hint="default"/>
        </w:rPr>
        <w:t>print("Recall:", recall)</w:t>
      </w:r>
    </w:p>
    <w:p w14:paraId="1FF0E158">
      <w:pPr>
        <w:rPr>
          <w:rFonts w:hint="default"/>
        </w:rPr>
      </w:pPr>
    </w:p>
    <w:p w14:paraId="3D493917">
      <w:pPr>
        <w:rPr>
          <w:rFonts w:hint="default"/>
        </w:rPr>
      </w:pPr>
      <w:r>
        <w:rPr>
          <w:rFonts w:hint="default"/>
        </w:rPr>
        <w:t>practical 7:-</w:t>
      </w:r>
    </w:p>
    <w:p w14:paraId="2029269A">
      <w:pPr>
        <w:rPr>
          <w:rFonts w:hint="default"/>
        </w:rPr>
      </w:pPr>
    </w:p>
    <w:p w14:paraId="5E0E3AF0">
      <w:pPr>
        <w:rPr>
          <w:rFonts w:hint="default"/>
        </w:rPr>
      </w:pPr>
      <w:r>
        <w:rPr>
          <w:rFonts w:hint="default"/>
        </w:rPr>
        <w:t xml:space="preserve"> import nltk &gt;&gt;&gt; import string &gt;&gt;&gt; from nltk.tokenize import word_tokenize &gt;&gt;&gt; from nltk.corpus import stopwords &gt;&gt;&gt; from nltk.stem import PorterStemmer, WordNetLemmatizer &gt;&gt;&gt; from nltk import pos_tag &gt;&gt;&gt; from sklearn.feature_extraction.text import TfidfVectorizer &gt;&gt;&gt; &gt;&gt;&gt; # Download NLTK resources (run only first time) &gt;&gt;&gt; nltk.download('punkt')</w:t>
      </w:r>
    </w:p>
    <w:p w14:paraId="568A1FA5">
      <w:pPr>
        <w:rPr>
          <w:rFonts w:hint="default"/>
        </w:rPr>
      </w:pPr>
    </w:p>
    <w:p w14:paraId="3A45A87D">
      <w:pPr>
        <w:rPr>
          <w:rFonts w:hint="default"/>
        </w:rPr>
      </w:pPr>
      <w:r>
        <w:rPr>
          <w:rFonts w:hint="default"/>
        </w:rPr>
        <w:t>Step 1: Sample Document &gt;&gt;&gt; # -----------------------------&gt;&gt;&gt; &gt;&gt;&gt; document = """Text analytics is the process of analyzing textual data ... to extract useful information. It uses machine learning and natural ... language processing techniques."""</w:t>
      </w:r>
    </w:p>
    <w:p w14:paraId="382D5DA2">
      <w:pPr>
        <w:rPr>
          <w:rFonts w:hint="default"/>
        </w:rPr>
      </w:pPr>
    </w:p>
    <w:p w14:paraId="67CEA2F6">
      <w:pPr>
        <w:rPr>
          <w:rFonts w:hint="default"/>
        </w:rPr>
      </w:pPr>
      <w:r>
        <w:rPr>
          <w:rFonts w:hint="default"/>
        </w:rPr>
        <w:t xml:space="preserve"> 1 Tokenization &gt;&gt;&gt; # -----------------------------&gt;&gt;&gt; &gt;&gt;&gt; tokens = word_tokenize(document) &gt;&gt;&gt; print("Tokens:\n", tokens)</w:t>
      </w:r>
    </w:p>
    <w:p w14:paraId="76BC2706">
      <w:pPr>
        <w:rPr>
          <w:rFonts w:hint="default"/>
        </w:rPr>
      </w:pPr>
      <w:r>
        <w:rPr>
          <w:rFonts w:hint="default"/>
        </w:rPr>
        <w:t xml:space="preserve"> 2 POS Tagging &gt;&gt;&gt; # -----------------------------&gt;&gt;&gt; &gt;&gt;&gt; pos_tags = pos_tag(tokens) &gt;&gt;&gt; print("\nPOS Tags:\n", pos_tags)</w:t>
      </w:r>
    </w:p>
    <w:p w14:paraId="1DECA434">
      <w:pPr>
        <w:rPr>
          <w:rFonts w:hint="default"/>
        </w:rPr>
      </w:pPr>
      <w:r>
        <w:rPr>
          <w:rFonts w:hint="default"/>
        </w:rPr>
        <w:t>3 Stopwords Removal &gt;&gt;&gt; # -----------------------------&gt;&gt;&gt; &gt;&gt;&gt; stop_words = set(stopwords.words('english')) &gt;&gt;&gt; &gt;&gt;&gt; filtered_tokens = [ ...     word for word in tokens ...     if word.lower() not in stop_words ...     and word not in string.punctuation ... ] &gt;&gt;&gt; &gt;&gt;&gt; print("\nAfter Stopword Removal:\n", filtered_tokens)</w:t>
      </w:r>
    </w:p>
    <w:p w14:paraId="67EDC846">
      <w:pPr>
        <w:rPr>
          <w:rFonts w:hint="default"/>
        </w:rPr>
      </w:pPr>
      <w:r>
        <w:rPr>
          <w:rFonts w:hint="default"/>
        </w:rPr>
        <w:t xml:space="preserve"> 4 Stemming &gt;&gt;&gt; # -----------------------------&gt;&gt;&gt; &gt;&gt;&gt; ps = PorterStemmer() &gt;&gt;&gt; &gt;&gt;&gt; stemmed = [ps.stem(word) for word in filtered_tokens] &gt;&gt;&gt; &gt;&gt;&gt; print("\nStemmed Words:\n", stemmed)</w:t>
      </w:r>
    </w:p>
    <w:p w14:paraId="15650319">
      <w:pPr>
        <w:rPr>
          <w:rFonts w:hint="default"/>
        </w:rPr>
      </w:pPr>
      <w:r>
        <w:rPr>
          <w:rFonts w:hint="default"/>
        </w:rPr>
        <w:t xml:space="preserve"> 5 Lemmatization &gt;&gt;&gt; # -----------------------------&gt;&gt;&gt; &gt;&gt;&gt; lemmatizer = WordNetLemmatizer() &gt;&gt;&gt; &gt;&gt;&gt; lemmatized = [lemmatizer.lemmatize(word) for word in filtered_tokens] &gt;&gt;&gt; &gt;&gt;&gt; print("\nLemmatized Words:\n", lemmatized)</w:t>
      </w:r>
    </w:p>
    <w:p w14:paraId="4E60785A">
      <w:pPr>
        <w:rPr>
          <w:rFonts w:hint="default"/>
        </w:rPr>
      </w:pPr>
    </w:p>
    <w:p w14:paraId="6029F1F9">
      <w:pPr>
        <w:rPr>
          <w:rFonts w:hint="default"/>
        </w:rPr>
      </w:pPr>
      <w:r>
        <w:rPr>
          <w:rFonts w:hint="default"/>
        </w:rPr>
        <w:t xml:space="preserve"> PART 2: TF-IDF Representation &gt;&gt;&gt; # -----------------------------&gt;&gt;&gt; &gt;&gt;&gt; documents = [ ...     "Text analytics uses machine learning", ...     "Machine learning is used in text mining", ...     "Text mining and analytics are important" ... ] &gt;&gt;&gt; &gt;&gt;&gt; vectorizer = TfidfVectorizer() &gt;&gt;&gt; &gt;&gt;&gt; tfidf_matrix = vectorizer.fit_transform(documents) &gt;&gt;&gt; &gt;&gt;&gt; feature_names = vectorizer.get_feature_names_out() &gt;&gt;&gt; &gt;&gt;&gt; print("\nFeature Names:\n", feature_names)</w:t>
      </w:r>
    </w:p>
    <w:p w14:paraId="1791C478">
      <w:pPr>
        <w:rPr>
          <w:rFonts w:hint="default"/>
        </w:rPr>
      </w:pPr>
    </w:p>
    <w:p w14:paraId="755AAD06">
      <w:pPr>
        <w:rPr>
          <w:rFonts w:hint="default"/>
        </w:rPr>
      </w:pPr>
      <w:r>
        <w:rPr>
          <w:rFonts w:hint="default"/>
        </w:rPr>
        <w:t xml:space="preserve"> print("\nTF-IDF Matrix:\n", tfidf_matrix.toarray())</w:t>
      </w:r>
    </w:p>
    <w:p w14:paraId="35234608">
      <w:pPr>
        <w:rPr>
          <w:rFonts w:hint="default"/>
        </w:rPr>
      </w:pPr>
    </w:p>
    <w:p w14:paraId="0D85434D">
      <w:pPr>
        <w:rPr>
          <w:rFonts w:hint="default"/>
        </w:rPr>
      </w:pPr>
      <w:r>
        <w:rPr>
          <w:rFonts w:hint="default"/>
        </w:rPr>
        <w:t>practical 8:-</w:t>
      </w:r>
    </w:p>
    <w:p w14:paraId="11EB01F8">
      <w:pPr>
        <w:rPr>
          <w:rFonts w:hint="default"/>
        </w:rPr>
      </w:pPr>
      <w:r>
        <w:rPr>
          <w:rFonts w:hint="default"/>
        </w:rPr>
        <w:t>import numpy as np</w:t>
      </w:r>
    </w:p>
    <w:p w14:paraId="1D991054">
      <w:pPr>
        <w:rPr>
          <w:rFonts w:hint="default"/>
        </w:rPr>
      </w:pPr>
      <w:r>
        <w:rPr>
          <w:rFonts w:hint="default"/>
        </w:rPr>
        <w:t>import pandas as pd</w:t>
      </w:r>
    </w:p>
    <w:p w14:paraId="38B4022D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34A39E85">
      <w:pPr>
        <w:rPr>
          <w:rFonts w:hint="default"/>
        </w:rPr>
      </w:pPr>
      <w:r>
        <w:rPr>
          <w:rFonts w:hint="default"/>
        </w:rPr>
        <w:t>%matplotlib inline</w:t>
      </w:r>
    </w:p>
    <w:p w14:paraId="7B3501D4">
      <w:pPr>
        <w:rPr>
          <w:rFonts w:hint="default"/>
        </w:rPr>
      </w:pPr>
      <w:r>
        <w:rPr>
          <w:rFonts w:hint="default"/>
        </w:rPr>
        <w:t>import seaborn as sns</w:t>
      </w:r>
    </w:p>
    <w:p w14:paraId="45C02117">
      <w:pPr>
        <w:rPr>
          <w:rFonts w:hint="default"/>
        </w:rPr>
      </w:pPr>
      <w:r>
        <w:rPr>
          <w:rFonts w:hint="default"/>
        </w:rPr>
        <w:t>import warnings</w:t>
      </w:r>
    </w:p>
    <w:p w14:paraId="02D14AB0">
      <w:pPr>
        <w:rPr>
          <w:rFonts w:hint="default"/>
        </w:rPr>
      </w:pPr>
      <w:r>
        <w:rPr>
          <w:rFonts w:hint="default"/>
        </w:rPr>
        <w:t>warnings.filterwarnings('ignore')</w:t>
      </w:r>
    </w:p>
    <w:p w14:paraId="40E8D8AE">
      <w:pPr>
        <w:rPr>
          <w:rFonts w:hint="default"/>
        </w:rPr>
      </w:pPr>
      <w:r>
        <w:rPr>
          <w:rFonts w:hint="default"/>
        </w:rPr>
        <w:t>df=pd.read_csv('train.csv')</w:t>
      </w:r>
    </w:p>
    <w:p w14:paraId="4EB93823">
      <w:pPr>
        <w:rPr>
          <w:rFonts w:hint="default"/>
        </w:rPr>
      </w:pPr>
      <w:r>
        <w:rPr>
          <w:rFonts w:hint="default"/>
        </w:rPr>
        <w:t>df</w:t>
      </w:r>
    </w:p>
    <w:p w14:paraId="03250B44">
      <w:pPr>
        <w:rPr>
          <w:rFonts w:hint="default"/>
        </w:rPr>
      </w:pPr>
      <w:r>
        <w:rPr>
          <w:rFonts w:hint="default"/>
        </w:rPr>
        <w:t>df.head()</w:t>
      </w:r>
    </w:p>
    <w:p w14:paraId="36B514B2">
      <w:pPr>
        <w:rPr>
          <w:rFonts w:hint="default"/>
        </w:rPr>
      </w:pPr>
      <w:r>
        <w:rPr>
          <w:rFonts w:hint="default"/>
        </w:rPr>
        <w:t>df.info()</w:t>
      </w:r>
    </w:p>
    <w:p w14:paraId="48CD4E28">
      <w:pPr>
        <w:rPr>
          <w:rFonts w:hint="default"/>
        </w:rPr>
      </w:pPr>
      <w:r>
        <w:rPr>
          <w:rFonts w:hint="default"/>
        </w:rPr>
        <w:t>df.shape()</w:t>
      </w:r>
    </w:p>
    <w:p w14:paraId="1ADE31F5">
      <w:pPr>
        <w:rPr>
          <w:rFonts w:hint="default"/>
        </w:rPr>
      </w:pPr>
      <w:r>
        <w:rPr>
          <w:rFonts w:hint="default"/>
        </w:rPr>
        <w:t>df.describe()</w:t>
      </w:r>
    </w:p>
    <w:p w14:paraId="50D7307C">
      <w:pPr>
        <w:rPr>
          <w:rFonts w:hint="default"/>
        </w:rPr>
      </w:pPr>
      <w:r>
        <w:rPr>
          <w:rFonts w:hint="default"/>
        </w:rPr>
        <w:t>df.isnull().sum()</w:t>
      </w:r>
    </w:p>
    <w:p w14:paraId="33CD7EC1">
      <w:pPr>
        <w:rPr>
          <w:rFonts w:hint="default"/>
        </w:rPr>
      </w:pPr>
      <w:r>
        <w:rPr>
          <w:rFonts w:hint="default"/>
        </w:rPr>
        <w:t>df.dtypes()</w:t>
      </w:r>
    </w:p>
    <w:p w14:paraId="6708D5E3">
      <w:pPr>
        <w:rPr>
          <w:rFonts w:hint="default"/>
        </w:rPr>
      </w:pPr>
      <w:r>
        <w:rPr>
          <w:rFonts w:hint="default"/>
        </w:rPr>
        <w:t>sns.histplot(x='Fare',data=df)</w:t>
      </w:r>
    </w:p>
    <w:p w14:paraId="60D1EAF0">
      <w:pPr>
        <w:rPr>
          <w:rFonts w:hint="default"/>
        </w:rPr>
      </w:pPr>
      <w:r>
        <w:rPr>
          <w:rFonts w:hint="default"/>
        </w:rPr>
        <w:t>sns.set(rc={'figure.figsize':(3,3)})</w:t>
      </w:r>
    </w:p>
    <w:p w14:paraId="7C05D17E">
      <w:pPr>
        <w:rPr>
          <w:rFonts w:hint="default"/>
        </w:rPr>
      </w:pPr>
      <w:r>
        <w:rPr>
          <w:rFonts w:hint="default"/>
        </w:rPr>
        <w:t>sns.displot(x='Age',data=df,bins=70)</w:t>
      </w:r>
    </w:p>
    <w:p w14:paraId="0D105F4D">
      <w:pPr>
        <w:rPr>
          <w:rFonts w:hint="default"/>
        </w:rPr>
      </w:pPr>
      <w:r>
        <w:rPr>
          <w:rFonts w:hint="default"/>
        </w:rPr>
        <w:t>sns.set(rc={'figure.figsize':(5,5)})</w:t>
      </w:r>
    </w:p>
    <w:p w14:paraId="63C487AF">
      <w:pPr>
        <w:rPr>
          <w:rFonts w:hint="default"/>
        </w:rPr>
      </w:pPr>
      <w:r>
        <w:rPr>
          <w:rFonts w:hint="default"/>
        </w:rPr>
        <w:t>sns.catplot(x='Survived', data=df, kind='count', hue='Pclass')</w:t>
      </w:r>
    </w:p>
    <w:p w14:paraId="6AB9685B">
      <w:pPr>
        <w:rPr>
          <w:rFonts w:hint="default"/>
        </w:rPr>
      </w:pPr>
      <w:r>
        <w:rPr>
          <w:rFonts w:hint="default"/>
        </w:rPr>
        <w:t>sns.set(rc={'figure.figsize':(5,5)})</w:t>
      </w:r>
    </w:p>
    <w:p w14:paraId="557F59CD">
      <w:pPr>
        <w:rPr>
          <w:rFonts w:hint="default"/>
        </w:rPr>
      </w:pPr>
      <w:r>
        <w:rPr>
          <w:rFonts w:hint="default"/>
        </w:rPr>
        <w:t>sns.catplot(x='Survived',data=df, kind='count',hue='Sex')</w:t>
      </w:r>
    </w:p>
    <w:p w14:paraId="4CBFE89B">
      <w:pPr>
        <w:rPr>
          <w:rFonts w:hint="default"/>
        </w:rPr>
      </w:pPr>
      <w:r>
        <w:rPr>
          <w:rFonts w:hint="default"/>
        </w:rPr>
        <w:t>sns.set(rc={'figure.figsize':(5,5)})</w:t>
      </w:r>
    </w:p>
    <w:p w14:paraId="041221EE">
      <w:pPr>
        <w:rPr>
          <w:rFonts w:hint="default"/>
        </w:rPr>
      </w:pPr>
    </w:p>
    <w:p w14:paraId="01FE7392">
      <w:pPr>
        <w:rPr>
          <w:rFonts w:hint="default"/>
        </w:rPr>
      </w:pPr>
    </w:p>
    <w:p w14:paraId="77F583F5">
      <w:pPr>
        <w:rPr>
          <w:rFonts w:hint="default"/>
        </w:rPr>
      </w:pPr>
      <w:r>
        <w:rPr>
          <w:rFonts w:hint="default"/>
        </w:rPr>
        <w:t>practical 9:-</w:t>
      </w:r>
    </w:p>
    <w:p w14:paraId="01640F95">
      <w:pPr>
        <w:rPr>
          <w:rFonts w:hint="default"/>
        </w:rPr>
      </w:pPr>
    </w:p>
    <w:p w14:paraId="3286E70A">
      <w:pPr>
        <w:rPr>
          <w:rFonts w:hint="default"/>
        </w:rPr>
      </w:pPr>
      <w:r>
        <w:rPr>
          <w:rFonts w:hint="default"/>
        </w:rPr>
        <w:t>import seaborn as sns</w:t>
      </w:r>
    </w:p>
    <w:p w14:paraId="1205E599">
      <w:pPr>
        <w:rPr>
          <w:rFonts w:hint="default"/>
        </w:rPr>
      </w:pPr>
      <w:r>
        <w:rPr>
          <w:rFonts w:hint="default"/>
        </w:rPr>
        <w:t>df = sns.load_dataset('titanic')</w:t>
      </w:r>
    </w:p>
    <w:p w14:paraId="0FB85225">
      <w:pPr>
        <w:rPr>
          <w:rFonts w:hint="default"/>
        </w:rPr>
      </w:pPr>
      <w:r>
        <w:rPr>
          <w:rFonts w:hint="default"/>
        </w:rPr>
        <w:t>df.head()</w:t>
      </w:r>
    </w:p>
    <w:p w14:paraId="7CD0DB05">
      <w:pPr>
        <w:rPr>
          <w:rFonts w:hint="default"/>
        </w:rPr>
      </w:pPr>
      <w:r>
        <w:rPr>
          <w:rFonts w:hint="default"/>
        </w:rPr>
        <w:t>sns.boxplot(x='sex', y='age', data=df, hue='survived')</w:t>
      </w:r>
    </w:p>
    <w:p w14:paraId="660092F3">
      <w:pPr>
        <w:rPr>
          <w:rFonts w:hint="default"/>
        </w:rPr>
      </w:pPr>
      <w:r>
        <w:rPr>
          <w:rFonts w:hint="default"/>
        </w:rPr>
        <w:t>sns.catplot(x='survived',data=df, kind='count',hue='sex')</w:t>
      </w:r>
    </w:p>
    <w:p w14:paraId="00E86D60">
      <w:pPr>
        <w:rPr>
          <w:rFonts w:hint="default"/>
        </w:rPr>
      </w:pPr>
      <w:r>
        <w:rPr>
          <w:rFonts w:hint="default"/>
        </w:rPr>
        <w:t>sns.set(rc={'figure.figsize':(5,5)})</w:t>
      </w:r>
    </w:p>
    <w:p w14:paraId="592FF24C">
      <w:pPr>
        <w:rPr>
          <w:rFonts w:hint="default"/>
        </w:rPr>
      </w:pPr>
      <w:r>
        <w:rPr>
          <w:rFonts w:hint="default"/>
        </w:rPr>
        <w:t># Observations</w:t>
      </w:r>
    </w:p>
    <w:p w14:paraId="033A0D25">
      <w:pPr>
        <w:rPr>
          <w:rFonts w:hint="default"/>
        </w:rPr>
      </w:pPr>
      <w:r>
        <w:rPr>
          <w:rFonts w:hint="default"/>
        </w:rPr>
        <w:t>We created a box plot of variables 'age &amp; 'sex' &amp; used survival as the hue</w:t>
      </w:r>
    </w:p>
    <w:p w14:paraId="3064D2A4">
      <w:pPr>
        <w:rPr>
          <w:rFonts w:hint="default"/>
        </w:rPr>
      </w:pPr>
      <w:r>
        <w:rPr>
          <w:rFonts w:hint="default"/>
        </w:rPr>
        <w:t>Ther we visualized three variables Age, Sex &amp; Survival. Two out of these are categorical and one is numerical</w:t>
      </w:r>
    </w:p>
    <w:p w14:paraId="1D667035">
      <w:pPr>
        <w:rPr>
          <w:rFonts w:hint="default"/>
        </w:rPr>
      </w:pPr>
      <w:r>
        <w:rPr>
          <w:rFonts w:hint="default"/>
        </w:rPr>
        <w:t>Now in addition to the information about the age of each gender, you can also see the distribution of passengers who survived</w:t>
      </w:r>
    </w:p>
    <w:p w14:paraId="15DB054D">
      <w:pPr>
        <w:rPr>
          <w:rFonts w:hint="default"/>
        </w:rPr>
      </w:pPr>
      <w:r>
        <w:rPr>
          <w:rFonts w:hint="default"/>
        </w:rPr>
        <w:t>For instance, we can see that among the male passengers, on average more younger people survived as compared to older ones</w:t>
      </w:r>
    </w:p>
    <w:p w14:paraId="4D9B377F">
      <w:pPr>
        <w:rPr>
          <w:rFonts w:hint="default"/>
        </w:rPr>
      </w:pPr>
      <w:r>
        <w:rPr>
          <w:rFonts w:hint="default"/>
        </w:rPr>
        <w:t xml:space="preserve">Also, we can see that among the survived passangers, more female survived as complared to male. </w:t>
      </w:r>
    </w:p>
    <w:p w14:paraId="782956DA">
      <w:pPr>
        <w:rPr>
          <w:rFonts w:hint="default"/>
        </w:rPr>
      </w:pPr>
    </w:p>
    <w:p w14:paraId="6FDD1065">
      <w:pPr>
        <w:rPr>
          <w:rFonts w:hint="default"/>
        </w:rPr>
      </w:pPr>
      <w:r>
        <w:rPr>
          <w:rFonts w:hint="default"/>
        </w:rPr>
        <w:t>practical 10:-</w:t>
      </w:r>
    </w:p>
    <w:p w14:paraId="026DEEA8">
      <w:pPr>
        <w:rPr>
          <w:rFonts w:hint="default"/>
        </w:rPr>
      </w:pPr>
    </w:p>
    <w:p w14:paraId="5F5B359E">
      <w:pPr>
        <w:rPr>
          <w:rFonts w:hint="default"/>
        </w:rPr>
      </w:pPr>
      <w:r>
        <w:rPr>
          <w:rFonts w:hint="default"/>
        </w:rPr>
        <w:t>import numpy as np</w:t>
      </w:r>
    </w:p>
    <w:p w14:paraId="69615F6D">
      <w:pPr>
        <w:rPr>
          <w:rFonts w:hint="default"/>
        </w:rPr>
      </w:pPr>
      <w:r>
        <w:rPr>
          <w:rFonts w:hint="default"/>
        </w:rPr>
        <w:t>import pandas as pd</w:t>
      </w:r>
    </w:p>
    <w:p w14:paraId="1840B922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6E21EF69">
      <w:pPr>
        <w:rPr>
          <w:rFonts w:hint="default"/>
        </w:rPr>
      </w:pPr>
      <w:r>
        <w:rPr>
          <w:rFonts w:hint="default"/>
        </w:rPr>
        <w:t>%matplotlib inline</w:t>
      </w:r>
    </w:p>
    <w:p w14:paraId="300DEC1B">
      <w:pPr>
        <w:rPr>
          <w:rFonts w:hint="default"/>
        </w:rPr>
      </w:pPr>
      <w:r>
        <w:rPr>
          <w:rFonts w:hint="default"/>
        </w:rPr>
        <w:t>import seaborn as sns</w:t>
      </w:r>
    </w:p>
    <w:p w14:paraId="2973ACDC">
      <w:pPr>
        <w:rPr>
          <w:rFonts w:hint="default"/>
        </w:rPr>
      </w:pPr>
      <w:r>
        <w:rPr>
          <w:rFonts w:hint="default"/>
        </w:rPr>
        <w:t>dataset = sns.load_dataset('iris.csv')</w:t>
      </w:r>
    </w:p>
    <w:p w14:paraId="12B95C8A">
      <w:pPr>
        <w:rPr>
          <w:rFonts w:hint="default"/>
        </w:rPr>
      </w:pPr>
      <w:r>
        <w:rPr>
          <w:rFonts w:hint="default"/>
        </w:rPr>
        <w:t>df</w:t>
      </w:r>
    </w:p>
    <w:p w14:paraId="1D822F32">
      <w:pPr>
        <w:rPr>
          <w:rFonts w:hint="default"/>
        </w:rPr>
      </w:pPr>
      <w:r>
        <w:rPr>
          <w:rFonts w:hint="default"/>
        </w:rPr>
        <w:t>df.head()</w:t>
      </w:r>
    </w:p>
    <w:p w14:paraId="0F76C16B">
      <w:pPr>
        <w:rPr>
          <w:rFonts w:hint="default"/>
        </w:rPr>
      </w:pPr>
      <w:r>
        <w:rPr>
          <w:rFonts w:hint="default"/>
        </w:rPr>
        <w:t>df.info()</w:t>
      </w:r>
    </w:p>
    <w:p w14:paraId="4F38A68D">
      <w:pPr>
        <w:rPr>
          <w:rFonts w:hint="default"/>
        </w:rPr>
      </w:pPr>
      <w:r>
        <w:rPr>
          <w:rFonts w:hint="default"/>
        </w:rPr>
        <w:t>df.shape()</w:t>
      </w:r>
    </w:p>
    <w:p w14:paraId="3C624AF7">
      <w:pPr>
        <w:rPr>
          <w:rFonts w:hint="default"/>
        </w:rPr>
      </w:pPr>
      <w:r>
        <w:rPr>
          <w:rFonts w:hint="default"/>
        </w:rPr>
        <w:t>df.describe()</w:t>
      </w:r>
    </w:p>
    <w:p w14:paraId="364D39E5">
      <w:pPr>
        <w:rPr>
          <w:rFonts w:hint="default"/>
        </w:rPr>
      </w:pPr>
      <w:r>
        <w:rPr>
          <w:rFonts w:hint="default"/>
        </w:rPr>
        <w:t>df.isnull().sum()</w:t>
      </w:r>
    </w:p>
    <w:p w14:paraId="1F85197D">
      <w:pPr>
        <w:rPr>
          <w:rFonts w:hint="default"/>
        </w:rPr>
      </w:pPr>
      <w:r>
        <w:rPr>
          <w:rFonts w:hint="default"/>
        </w:rPr>
        <w:t>df.dtypes()</w:t>
      </w:r>
    </w:p>
    <w:p w14:paraId="17519E99">
      <w:pPr>
        <w:rPr>
          <w:rFonts w:hint="default"/>
        </w:rPr>
      </w:pPr>
      <w:r>
        <w:rPr>
          <w:rFonts w:hint="default"/>
        </w:rPr>
        <w:t>fig, axes = plt.subplots(2, 2, figsize=(16, 8))</w:t>
      </w:r>
    </w:p>
    <w:p w14:paraId="0203E0DF">
      <w:pPr>
        <w:rPr>
          <w:rFonts w:hint="default"/>
        </w:rPr>
      </w:pPr>
    </w:p>
    <w:p w14:paraId="2F9700EC">
      <w:pPr>
        <w:rPr>
          <w:rFonts w:hint="default"/>
        </w:rPr>
      </w:pPr>
    </w:p>
    <w:p w14:paraId="25798215">
      <w:pPr>
        <w:rPr>
          <w:rFonts w:hint="default"/>
        </w:rPr>
      </w:pPr>
      <w:r>
        <w:rPr>
          <w:rFonts w:hint="default"/>
        </w:rPr>
        <w:t>axes[0,0].set_title("Distribution of Sepal Length")</w:t>
      </w:r>
    </w:p>
    <w:p w14:paraId="41516417">
      <w:pPr>
        <w:rPr>
          <w:rFonts w:hint="default"/>
        </w:rPr>
      </w:pPr>
      <w:r>
        <w:rPr>
          <w:rFonts w:hint="default"/>
        </w:rPr>
        <w:t>axes[0,0].hist(dataset["sepal_length"]);</w:t>
      </w:r>
    </w:p>
    <w:p w14:paraId="0A6685DB">
      <w:pPr>
        <w:rPr>
          <w:rFonts w:hint="default"/>
        </w:rPr>
      </w:pPr>
    </w:p>
    <w:p w14:paraId="7555A712">
      <w:pPr>
        <w:rPr>
          <w:rFonts w:hint="default"/>
        </w:rPr>
      </w:pPr>
      <w:r>
        <w:rPr>
          <w:rFonts w:hint="default"/>
        </w:rPr>
        <w:t>axes[0,1].set_title("Distribution of Sepal Width")</w:t>
      </w:r>
    </w:p>
    <w:p w14:paraId="60426680">
      <w:pPr>
        <w:rPr>
          <w:rFonts w:hint="default"/>
        </w:rPr>
      </w:pPr>
      <w:r>
        <w:rPr>
          <w:rFonts w:hint="default"/>
        </w:rPr>
        <w:t>axes[0,1].hist(dataset["sepal_width"]);</w:t>
      </w:r>
    </w:p>
    <w:p w14:paraId="3D7D8370">
      <w:pPr>
        <w:rPr>
          <w:rFonts w:hint="default"/>
        </w:rPr>
      </w:pPr>
    </w:p>
    <w:p w14:paraId="5D4C59F0">
      <w:pPr>
        <w:rPr>
          <w:rFonts w:hint="default"/>
        </w:rPr>
      </w:pPr>
      <w:r>
        <w:rPr>
          <w:rFonts w:hint="default"/>
        </w:rPr>
        <w:t>axes[1,0].set_title("Distribution of Petal Length")</w:t>
      </w:r>
    </w:p>
    <w:p w14:paraId="0DD302B7">
      <w:pPr>
        <w:rPr>
          <w:rFonts w:hint="default"/>
        </w:rPr>
      </w:pPr>
      <w:r>
        <w:rPr>
          <w:rFonts w:hint="default"/>
        </w:rPr>
        <w:t>axes[1,0].hist(dataset["petal_length"]);</w:t>
      </w:r>
    </w:p>
    <w:p w14:paraId="085CF93D">
      <w:pPr>
        <w:rPr>
          <w:rFonts w:hint="default"/>
        </w:rPr>
      </w:pPr>
    </w:p>
    <w:p w14:paraId="1214D75F">
      <w:pPr>
        <w:rPr>
          <w:rFonts w:hint="default"/>
        </w:rPr>
      </w:pPr>
      <w:r>
        <w:rPr>
          <w:rFonts w:hint="default"/>
        </w:rPr>
        <w:t>axes[1,1].set_title("Distribution of Petal Width")</w:t>
      </w:r>
    </w:p>
    <w:p w14:paraId="765158ED">
      <w:pPr>
        <w:rPr>
          <w:rFonts w:hint="default"/>
        </w:rPr>
      </w:pPr>
      <w:r>
        <w:rPr>
          <w:rFonts w:hint="default"/>
        </w:rPr>
        <w:t>axes[1,1].hist(dataset["petal_width"]);</w:t>
      </w:r>
    </w:p>
    <w:p w14:paraId="68C9415A">
      <w:pPr>
        <w:rPr>
          <w:rFonts w:hint="default"/>
        </w:rPr>
      </w:pPr>
    </w:p>
    <w:p w14:paraId="54EAC806">
      <w:pPr>
        <w:rPr>
          <w:rFonts w:hint="default"/>
        </w:rPr>
      </w:pPr>
      <w:r>
        <w:rPr>
          <w:rFonts w:hint="default"/>
        </w:rPr>
        <w:t>fig, axes = plt.subplots(2, 2, figsize=(16,9))</w:t>
      </w:r>
    </w:p>
    <w:p w14:paraId="096F9BF1">
      <w:pPr>
        <w:rPr>
          <w:rFonts w:hint="default"/>
        </w:rPr>
      </w:pPr>
      <w:r>
        <w:rPr>
          <w:rFonts w:hint="default"/>
        </w:rPr>
        <w:t>axes[0,0].set_title("Distribution of Sepal Length")</w:t>
      </w:r>
    </w:p>
    <w:p w14:paraId="4A8355A2">
      <w:pPr>
        <w:rPr>
          <w:rFonts w:hint="default"/>
        </w:rPr>
      </w:pPr>
      <w:r>
        <w:rPr>
          <w:rFonts w:hint="default"/>
        </w:rPr>
        <w:t>sns.boxplot(  y="sepal_length", x= "species", data=dataset,  orient='v' , ax=axes[0, 0])</w:t>
      </w:r>
    </w:p>
    <w:p w14:paraId="51D8B1E5">
      <w:pPr>
        <w:rPr>
          <w:rFonts w:hint="default"/>
        </w:rPr>
      </w:pPr>
      <w:r>
        <w:rPr>
          <w:rFonts w:hint="default"/>
        </w:rPr>
        <w:t>axes[0,1].set_title("Distribution of Sepal Length")</w:t>
      </w:r>
    </w:p>
    <w:p w14:paraId="2D43C524">
      <w:pPr>
        <w:rPr>
          <w:rFonts w:hint="default"/>
        </w:rPr>
      </w:pPr>
      <w:r>
        <w:rPr>
          <w:rFonts w:hint="default"/>
        </w:rPr>
        <w:t>sns.boxplot(  y="sepal_width", x= "species", data=dataset,  orient='v' , ax=axes[0, 1])</w:t>
      </w:r>
    </w:p>
    <w:p w14:paraId="60A399CA">
      <w:pPr>
        <w:rPr>
          <w:rFonts w:hint="default"/>
        </w:rPr>
      </w:pPr>
      <w:r>
        <w:rPr>
          <w:rFonts w:hint="default"/>
        </w:rPr>
        <w:t>axes[1,0].set_title("Distribution of Sepal Length")</w:t>
      </w:r>
    </w:p>
    <w:p w14:paraId="5EF35B9B">
      <w:pPr>
        <w:rPr>
          <w:rFonts w:hint="default"/>
        </w:rPr>
      </w:pPr>
      <w:r>
        <w:rPr>
          <w:rFonts w:hint="default"/>
        </w:rPr>
        <w:t>sns.boxplot(  y="petal_length", x= "species", data=dataset,  orient='v' , ax=axes[1, 0])</w:t>
      </w:r>
    </w:p>
    <w:p w14:paraId="7FA80252">
      <w:pPr>
        <w:rPr>
          <w:rFonts w:hint="default"/>
        </w:rPr>
      </w:pPr>
      <w:r>
        <w:rPr>
          <w:rFonts w:hint="default"/>
        </w:rPr>
        <w:t>axes[1,1].set_title("Distribution of Sepal Length")</w:t>
      </w:r>
    </w:p>
    <w:p w14:paraId="00423630">
      <w:pPr>
        <w:rPr>
          <w:rFonts w:hint="default"/>
        </w:rPr>
      </w:pPr>
      <w:r>
        <w:rPr>
          <w:rFonts w:hint="default"/>
        </w:rPr>
        <w:t>sns.boxplot(  y="petal_width", x= "species", data=dataset,  orient='v' , ax=axes[1, 1])</w:t>
      </w:r>
    </w:p>
    <w:p w14:paraId="266963CF">
      <w:pPr>
        <w:rPr>
          <w:rFonts w:hint="default"/>
        </w:rPr>
      </w:pPr>
      <w:r>
        <w:rPr>
          <w:rFonts w:hint="default"/>
        </w:rPr>
        <w:t>plt.show()</w:t>
      </w:r>
    </w:p>
    <w:p w14:paraId="285ACE17">
      <w:pPr>
        <w:rPr>
          <w:rFonts w:hint="default"/>
        </w:rPr>
      </w:pPr>
    </w:p>
    <w:p w14:paraId="1466F82D">
      <w:pPr>
        <w:rPr>
          <w:rFonts w:hint="default"/>
        </w:rPr>
      </w:pPr>
      <w:r>
        <w:rPr>
          <w:rFonts w:hint="default"/>
        </w:rPr>
        <w:t>practical 11:-</w:t>
      </w:r>
    </w:p>
    <w:p w14:paraId="4B4608AD">
      <w:pPr>
        <w:rPr>
          <w:rFonts w:hint="default"/>
        </w:rPr>
      </w:pPr>
    </w:p>
    <w:p w14:paraId="6C75DBCC">
      <w:pPr>
        <w:rPr>
          <w:rFonts w:hint="default"/>
        </w:rPr>
      </w:pPr>
      <w:r>
        <w:rPr>
          <w:rFonts w:hint="default"/>
        </w:rPr>
        <w:t>import java.io.IOException;</w:t>
      </w:r>
    </w:p>
    <w:p w14:paraId="4AEFA8C2">
      <w:pPr>
        <w:rPr>
          <w:rFonts w:hint="default"/>
        </w:rPr>
      </w:pPr>
      <w:r>
        <w:rPr>
          <w:rFonts w:hint="default"/>
        </w:rPr>
        <w:t>import java.util.StringTokenizer;</w:t>
      </w:r>
    </w:p>
    <w:p w14:paraId="1F3CA13A">
      <w:pPr>
        <w:rPr>
          <w:rFonts w:hint="default"/>
        </w:rPr>
      </w:pPr>
    </w:p>
    <w:p w14:paraId="3153C7E3">
      <w:pPr>
        <w:rPr>
          <w:rFonts w:hint="default"/>
        </w:rPr>
      </w:pPr>
      <w:r>
        <w:rPr>
          <w:rFonts w:hint="default"/>
        </w:rPr>
        <w:t>import org.apache.hadoop.conf.Configuration;</w:t>
      </w:r>
    </w:p>
    <w:p w14:paraId="0F91E4CA">
      <w:pPr>
        <w:rPr>
          <w:rFonts w:hint="default"/>
        </w:rPr>
      </w:pPr>
      <w:r>
        <w:rPr>
          <w:rFonts w:hint="default"/>
        </w:rPr>
        <w:t>import org.apache.hadoop.fs.Path;</w:t>
      </w:r>
    </w:p>
    <w:p w14:paraId="6976D36A">
      <w:pPr>
        <w:rPr>
          <w:rFonts w:hint="default"/>
        </w:rPr>
      </w:pPr>
      <w:r>
        <w:rPr>
          <w:rFonts w:hint="default"/>
        </w:rPr>
        <w:t>import org.apache.hadoop.io.IntWritable;</w:t>
      </w:r>
    </w:p>
    <w:p w14:paraId="3272497C">
      <w:pPr>
        <w:rPr>
          <w:rFonts w:hint="default"/>
        </w:rPr>
      </w:pPr>
      <w:r>
        <w:rPr>
          <w:rFonts w:hint="default"/>
        </w:rPr>
        <w:t>import org.apache.hadoop.io.Text;</w:t>
      </w:r>
    </w:p>
    <w:p w14:paraId="10BDCDC0">
      <w:pPr>
        <w:rPr>
          <w:rFonts w:hint="default"/>
        </w:rPr>
      </w:pPr>
    </w:p>
    <w:p w14:paraId="39A1C9FB">
      <w:pPr>
        <w:rPr>
          <w:rFonts w:hint="default"/>
        </w:rPr>
      </w:pPr>
      <w:r>
        <w:rPr>
          <w:rFonts w:hint="default"/>
        </w:rPr>
        <w:t>import org.apache.hadoop.mapreduce.Job;</w:t>
      </w:r>
    </w:p>
    <w:p w14:paraId="0DAAAF97">
      <w:pPr>
        <w:rPr>
          <w:rFonts w:hint="default"/>
        </w:rPr>
      </w:pPr>
      <w:r>
        <w:rPr>
          <w:rFonts w:hint="default"/>
        </w:rPr>
        <w:t>import org.apache.hadoop.mapreduce.Mapper;</w:t>
      </w:r>
    </w:p>
    <w:p w14:paraId="17836C2F">
      <w:pPr>
        <w:rPr>
          <w:rFonts w:hint="default"/>
        </w:rPr>
      </w:pPr>
      <w:r>
        <w:rPr>
          <w:rFonts w:hint="default"/>
        </w:rPr>
        <w:t>import org.apache.hadoop.mapreduce.Reducer;</w:t>
      </w:r>
    </w:p>
    <w:p w14:paraId="53E4117E">
      <w:pPr>
        <w:rPr>
          <w:rFonts w:hint="default"/>
        </w:rPr>
      </w:pPr>
    </w:p>
    <w:p w14:paraId="79060C17">
      <w:pPr>
        <w:rPr>
          <w:rFonts w:hint="default"/>
        </w:rPr>
      </w:pPr>
      <w:r>
        <w:rPr>
          <w:rFonts w:hint="default"/>
        </w:rPr>
        <w:t>import org.apache.hadoop.mapreduce.lib.input.FileInputFormat;</w:t>
      </w:r>
    </w:p>
    <w:p w14:paraId="2346F40D">
      <w:pPr>
        <w:rPr>
          <w:rFonts w:hint="default"/>
        </w:rPr>
      </w:pPr>
      <w:r>
        <w:rPr>
          <w:rFonts w:hint="default"/>
        </w:rPr>
        <w:t>import org.apache.hadoop.mapreduce.lib.output.FileOutputFormat;</w:t>
      </w:r>
    </w:p>
    <w:p w14:paraId="65D10F6A">
      <w:pPr>
        <w:rPr>
          <w:rFonts w:hint="default"/>
        </w:rPr>
      </w:pPr>
    </w:p>
    <w:p w14:paraId="66B57DFD">
      <w:pPr>
        <w:rPr>
          <w:rFonts w:hint="default"/>
        </w:rPr>
      </w:pPr>
      <w:r>
        <w:rPr>
          <w:rFonts w:hint="default"/>
        </w:rPr>
        <w:t>public class WordCount {</w:t>
      </w:r>
    </w:p>
    <w:p w14:paraId="6ECBAD48">
      <w:pPr>
        <w:rPr>
          <w:rFonts w:hint="default"/>
        </w:rPr>
      </w:pPr>
    </w:p>
    <w:p w14:paraId="2E009B33">
      <w:pPr>
        <w:rPr>
          <w:rFonts w:hint="default"/>
        </w:rPr>
      </w:pPr>
      <w:r>
        <w:rPr>
          <w:rFonts w:hint="default"/>
        </w:rPr>
        <w:t xml:space="preserve">    // Mapper Class</w:t>
      </w:r>
    </w:p>
    <w:p w14:paraId="4E41623D">
      <w:pPr>
        <w:rPr>
          <w:rFonts w:hint="default"/>
        </w:rPr>
      </w:pPr>
      <w:r>
        <w:rPr>
          <w:rFonts w:hint="default"/>
        </w:rPr>
        <w:t xml:space="preserve">    public static class TokenizerMapper</w:t>
      </w:r>
    </w:p>
    <w:p w14:paraId="245819B4">
      <w:pPr>
        <w:rPr>
          <w:rFonts w:hint="default"/>
        </w:rPr>
      </w:pPr>
      <w:r>
        <w:rPr>
          <w:rFonts w:hint="default"/>
        </w:rPr>
        <w:t xml:space="preserve">            extends Mapper&lt;Object, Text, Text, IntWritable&gt; {</w:t>
      </w:r>
    </w:p>
    <w:p w14:paraId="379FAB8A">
      <w:pPr>
        <w:rPr>
          <w:rFonts w:hint="default"/>
        </w:rPr>
      </w:pPr>
    </w:p>
    <w:p w14:paraId="71228E83">
      <w:pPr>
        <w:rPr>
          <w:rFonts w:hint="default"/>
        </w:rPr>
      </w:pPr>
      <w:r>
        <w:rPr>
          <w:rFonts w:hint="default"/>
        </w:rPr>
        <w:t xml:space="preserve">        private final static IntWritable one = new IntWritable(1);</w:t>
      </w:r>
    </w:p>
    <w:p w14:paraId="448983CD">
      <w:pPr>
        <w:rPr>
          <w:rFonts w:hint="default"/>
        </w:rPr>
      </w:pPr>
      <w:r>
        <w:rPr>
          <w:rFonts w:hint="default"/>
        </w:rPr>
        <w:t xml:space="preserve">        private Text word = new Text();</w:t>
      </w:r>
    </w:p>
    <w:p w14:paraId="5A8DCA30">
      <w:pPr>
        <w:rPr>
          <w:rFonts w:hint="default"/>
        </w:rPr>
      </w:pPr>
    </w:p>
    <w:p w14:paraId="51E1E5DE">
      <w:pPr>
        <w:rPr>
          <w:rFonts w:hint="default"/>
        </w:rPr>
      </w:pPr>
      <w:r>
        <w:rPr>
          <w:rFonts w:hint="default"/>
        </w:rPr>
        <w:t xml:space="preserve">        public void map(Object key, Text value, Context context)</w:t>
      </w:r>
    </w:p>
    <w:p w14:paraId="4B57B0DD">
      <w:pPr>
        <w:rPr>
          <w:rFonts w:hint="default"/>
        </w:rPr>
      </w:pPr>
      <w:r>
        <w:rPr>
          <w:rFonts w:hint="default"/>
        </w:rPr>
        <w:t xml:space="preserve">                throws IOException, InterruptedException {</w:t>
      </w:r>
    </w:p>
    <w:p w14:paraId="0BB3CEA7">
      <w:pPr>
        <w:rPr>
          <w:rFonts w:hint="default"/>
        </w:rPr>
      </w:pPr>
    </w:p>
    <w:p w14:paraId="54A94401">
      <w:pPr>
        <w:rPr>
          <w:rFonts w:hint="default"/>
        </w:rPr>
      </w:pPr>
      <w:r>
        <w:rPr>
          <w:rFonts w:hint="default"/>
        </w:rPr>
        <w:t xml:space="preserve">            StringTokenizer itr = new StringTokenizer(value.toString());</w:t>
      </w:r>
    </w:p>
    <w:p w14:paraId="29B67D86">
      <w:pPr>
        <w:rPr>
          <w:rFonts w:hint="default"/>
        </w:rPr>
      </w:pPr>
    </w:p>
    <w:p w14:paraId="30A8C906">
      <w:pPr>
        <w:rPr>
          <w:rFonts w:hint="default"/>
        </w:rPr>
      </w:pPr>
      <w:r>
        <w:rPr>
          <w:rFonts w:hint="default"/>
        </w:rPr>
        <w:t xml:space="preserve">            while (itr.hasMoreTokens()) {</w:t>
      </w:r>
    </w:p>
    <w:p w14:paraId="300758A6">
      <w:pPr>
        <w:rPr>
          <w:rFonts w:hint="default"/>
        </w:rPr>
      </w:pPr>
      <w:r>
        <w:rPr>
          <w:rFonts w:hint="default"/>
        </w:rPr>
        <w:t xml:space="preserve">                word.set(itr.nextToken());</w:t>
      </w:r>
    </w:p>
    <w:p w14:paraId="683E2D6B">
      <w:pPr>
        <w:rPr>
          <w:rFonts w:hint="default"/>
        </w:rPr>
      </w:pPr>
      <w:r>
        <w:rPr>
          <w:rFonts w:hint="default"/>
        </w:rPr>
        <w:t xml:space="preserve">                context.write(word, one);</w:t>
      </w:r>
    </w:p>
    <w:p w14:paraId="11C69E0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C337C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A800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D3D9AD">
      <w:pPr>
        <w:rPr>
          <w:rFonts w:hint="default"/>
        </w:rPr>
      </w:pPr>
    </w:p>
    <w:p w14:paraId="337BE64E">
      <w:pPr>
        <w:rPr>
          <w:rFonts w:hint="default"/>
        </w:rPr>
      </w:pPr>
      <w:r>
        <w:rPr>
          <w:rFonts w:hint="default"/>
        </w:rPr>
        <w:t xml:space="preserve">    // Reducer Class</w:t>
      </w:r>
    </w:p>
    <w:p w14:paraId="509F1066">
      <w:pPr>
        <w:rPr>
          <w:rFonts w:hint="default"/>
        </w:rPr>
      </w:pPr>
      <w:r>
        <w:rPr>
          <w:rFonts w:hint="default"/>
        </w:rPr>
        <w:t xml:space="preserve">    public static class IntSumReducer</w:t>
      </w:r>
    </w:p>
    <w:p w14:paraId="7274F596">
      <w:pPr>
        <w:rPr>
          <w:rFonts w:hint="default"/>
        </w:rPr>
      </w:pPr>
      <w:r>
        <w:rPr>
          <w:rFonts w:hint="default"/>
        </w:rPr>
        <w:t xml:space="preserve">            extends Reducer&lt;Text, IntWritable, Text, IntWritable&gt; {</w:t>
      </w:r>
    </w:p>
    <w:p w14:paraId="5C889C6F">
      <w:pPr>
        <w:rPr>
          <w:rFonts w:hint="default"/>
        </w:rPr>
      </w:pPr>
    </w:p>
    <w:p w14:paraId="456BDCF5">
      <w:pPr>
        <w:rPr>
          <w:rFonts w:hint="default"/>
        </w:rPr>
      </w:pPr>
      <w:r>
        <w:rPr>
          <w:rFonts w:hint="default"/>
        </w:rPr>
        <w:t xml:space="preserve">        private IntWritable result = new IntWritable();</w:t>
      </w:r>
    </w:p>
    <w:p w14:paraId="141056B9">
      <w:pPr>
        <w:rPr>
          <w:rFonts w:hint="default"/>
        </w:rPr>
      </w:pPr>
    </w:p>
    <w:p w14:paraId="4409D7D6">
      <w:pPr>
        <w:rPr>
          <w:rFonts w:hint="default"/>
        </w:rPr>
      </w:pPr>
      <w:r>
        <w:rPr>
          <w:rFonts w:hint="default"/>
        </w:rPr>
        <w:t xml:space="preserve">        public void reduce(Text key, Iterable&lt;IntWritable&gt; values,</w:t>
      </w:r>
    </w:p>
    <w:p w14:paraId="4F9F2E31">
      <w:pPr>
        <w:rPr>
          <w:rFonts w:hint="default"/>
        </w:rPr>
      </w:pPr>
      <w:r>
        <w:rPr>
          <w:rFonts w:hint="default"/>
        </w:rPr>
        <w:t xml:space="preserve">                           Context context)</w:t>
      </w:r>
    </w:p>
    <w:p w14:paraId="0AED25C4">
      <w:pPr>
        <w:rPr>
          <w:rFonts w:hint="default"/>
        </w:rPr>
      </w:pPr>
      <w:r>
        <w:rPr>
          <w:rFonts w:hint="default"/>
        </w:rPr>
        <w:t xml:space="preserve">                throws IOException, InterruptedException {</w:t>
      </w:r>
    </w:p>
    <w:p w14:paraId="48D7F863">
      <w:pPr>
        <w:rPr>
          <w:rFonts w:hint="default"/>
        </w:rPr>
      </w:pPr>
    </w:p>
    <w:p w14:paraId="1CA44B1C">
      <w:pPr>
        <w:rPr>
          <w:rFonts w:hint="default"/>
        </w:rPr>
      </w:pPr>
      <w:r>
        <w:rPr>
          <w:rFonts w:hint="default"/>
        </w:rPr>
        <w:t xml:space="preserve">            int sum = 0;</w:t>
      </w:r>
    </w:p>
    <w:p w14:paraId="07B84E55">
      <w:pPr>
        <w:rPr>
          <w:rFonts w:hint="default"/>
        </w:rPr>
      </w:pPr>
    </w:p>
    <w:p w14:paraId="744AAD30">
      <w:pPr>
        <w:rPr>
          <w:rFonts w:hint="default"/>
        </w:rPr>
      </w:pPr>
      <w:r>
        <w:rPr>
          <w:rFonts w:hint="default"/>
        </w:rPr>
        <w:t xml:space="preserve">            for (IntWritable val : values) {</w:t>
      </w:r>
    </w:p>
    <w:p w14:paraId="6A864801">
      <w:pPr>
        <w:rPr>
          <w:rFonts w:hint="default"/>
        </w:rPr>
      </w:pPr>
      <w:r>
        <w:rPr>
          <w:rFonts w:hint="default"/>
        </w:rPr>
        <w:t xml:space="preserve">                sum += val.get();</w:t>
      </w:r>
    </w:p>
    <w:p w14:paraId="6F53382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51BDCCD">
      <w:pPr>
        <w:rPr>
          <w:rFonts w:hint="default"/>
        </w:rPr>
      </w:pPr>
    </w:p>
    <w:p w14:paraId="2A18D398">
      <w:pPr>
        <w:rPr>
          <w:rFonts w:hint="default"/>
        </w:rPr>
      </w:pPr>
      <w:r>
        <w:rPr>
          <w:rFonts w:hint="default"/>
        </w:rPr>
        <w:t xml:space="preserve">            result.set(sum);</w:t>
      </w:r>
    </w:p>
    <w:p w14:paraId="7F98D081">
      <w:pPr>
        <w:rPr>
          <w:rFonts w:hint="default"/>
        </w:rPr>
      </w:pPr>
      <w:r>
        <w:rPr>
          <w:rFonts w:hint="default"/>
        </w:rPr>
        <w:t xml:space="preserve">            context.write(key, result);</w:t>
      </w:r>
    </w:p>
    <w:p w14:paraId="2A2BF6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E763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ED6C7F">
      <w:pPr>
        <w:rPr>
          <w:rFonts w:hint="default"/>
        </w:rPr>
      </w:pPr>
    </w:p>
    <w:p w14:paraId="63339E0B">
      <w:pPr>
        <w:rPr>
          <w:rFonts w:hint="default"/>
        </w:rPr>
      </w:pPr>
      <w:r>
        <w:rPr>
          <w:rFonts w:hint="default"/>
        </w:rPr>
        <w:t xml:space="preserve">    // Main Method</w:t>
      </w:r>
    </w:p>
    <w:p w14:paraId="54FB8A5E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5D79F4D8">
      <w:pPr>
        <w:rPr>
          <w:rFonts w:hint="default"/>
        </w:rPr>
      </w:pPr>
    </w:p>
    <w:p w14:paraId="51113563">
      <w:pPr>
        <w:rPr>
          <w:rFonts w:hint="default"/>
        </w:rPr>
      </w:pPr>
      <w:r>
        <w:rPr>
          <w:rFonts w:hint="default"/>
        </w:rPr>
        <w:t xml:space="preserve">        Configuration conf = new Configuration();</w:t>
      </w:r>
    </w:p>
    <w:p w14:paraId="66C2B590">
      <w:pPr>
        <w:rPr>
          <w:rFonts w:hint="default"/>
        </w:rPr>
      </w:pPr>
    </w:p>
    <w:p w14:paraId="1D99216B">
      <w:pPr>
        <w:rPr>
          <w:rFonts w:hint="default"/>
        </w:rPr>
      </w:pPr>
      <w:r>
        <w:rPr>
          <w:rFonts w:hint="default"/>
        </w:rPr>
        <w:t xml:space="preserve">        Job job = Job.getInstance(conf, "word count");</w:t>
      </w:r>
    </w:p>
    <w:p w14:paraId="5DF54481">
      <w:pPr>
        <w:rPr>
          <w:rFonts w:hint="default"/>
        </w:rPr>
      </w:pPr>
    </w:p>
    <w:p w14:paraId="1EA366BB">
      <w:pPr>
        <w:rPr>
          <w:rFonts w:hint="default"/>
        </w:rPr>
      </w:pPr>
      <w:r>
        <w:rPr>
          <w:rFonts w:hint="default"/>
        </w:rPr>
        <w:t xml:space="preserve">        job.setJarByClass(WordCount.class);</w:t>
      </w:r>
    </w:p>
    <w:p w14:paraId="15DB2FA8">
      <w:pPr>
        <w:rPr>
          <w:rFonts w:hint="default"/>
        </w:rPr>
      </w:pPr>
    </w:p>
    <w:p w14:paraId="1F5AC454">
      <w:pPr>
        <w:rPr>
          <w:rFonts w:hint="default"/>
        </w:rPr>
      </w:pPr>
      <w:r>
        <w:rPr>
          <w:rFonts w:hint="default"/>
        </w:rPr>
        <w:t xml:space="preserve">        job.setMapperClass(TokenizerMapper.class);</w:t>
      </w:r>
    </w:p>
    <w:p w14:paraId="18CA0F66">
      <w:pPr>
        <w:rPr>
          <w:rFonts w:hint="default"/>
        </w:rPr>
      </w:pPr>
      <w:r>
        <w:rPr>
          <w:rFonts w:hint="default"/>
        </w:rPr>
        <w:t xml:space="preserve">        job.setCombinerClass(IntSumReducer.class);</w:t>
      </w:r>
    </w:p>
    <w:p w14:paraId="63C4E108">
      <w:pPr>
        <w:rPr>
          <w:rFonts w:hint="default"/>
        </w:rPr>
      </w:pPr>
      <w:r>
        <w:rPr>
          <w:rFonts w:hint="default"/>
        </w:rPr>
        <w:t xml:space="preserve">        job.setReducerClass(IntSumReducer.class);</w:t>
      </w:r>
    </w:p>
    <w:p w14:paraId="1339C951">
      <w:pPr>
        <w:rPr>
          <w:rFonts w:hint="default"/>
        </w:rPr>
      </w:pPr>
    </w:p>
    <w:p w14:paraId="0192C377">
      <w:pPr>
        <w:rPr>
          <w:rFonts w:hint="default"/>
        </w:rPr>
      </w:pPr>
      <w:r>
        <w:rPr>
          <w:rFonts w:hint="default"/>
        </w:rPr>
        <w:t xml:space="preserve">        job.setOutputKeyClass(Text.class);</w:t>
      </w:r>
    </w:p>
    <w:p w14:paraId="677E0F7B">
      <w:pPr>
        <w:rPr>
          <w:rFonts w:hint="default"/>
        </w:rPr>
      </w:pPr>
      <w:r>
        <w:rPr>
          <w:rFonts w:hint="default"/>
        </w:rPr>
        <w:t xml:space="preserve">        job.setOutputValueClass(IntWritable.class);</w:t>
      </w:r>
    </w:p>
    <w:p w14:paraId="707E267C">
      <w:pPr>
        <w:rPr>
          <w:rFonts w:hint="default"/>
        </w:rPr>
      </w:pPr>
    </w:p>
    <w:p w14:paraId="0409B882">
      <w:pPr>
        <w:rPr>
          <w:rFonts w:hint="default"/>
        </w:rPr>
      </w:pPr>
      <w:r>
        <w:rPr>
          <w:rFonts w:hint="default"/>
        </w:rPr>
        <w:t xml:space="preserve">        FileInputFormat.addInputPath(job, new Path(args[0]));</w:t>
      </w:r>
    </w:p>
    <w:p w14:paraId="51D99551">
      <w:pPr>
        <w:rPr>
          <w:rFonts w:hint="default"/>
        </w:rPr>
      </w:pPr>
      <w:r>
        <w:rPr>
          <w:rFonts w:hint="default"/>
        </w:rPr>
        <w:t xml:space="preserve">        FileOutputFormat.setOutputPath(job, new Path(args[1]));</w:t>
      </w:r>
    </w:p>
    <w:p w14:paraId="285237C8">
      <w:pPr>
        <w:rPr>
          <w:rFonts w:hint="default"/>
        </w:rPr>
      </w:pPr>
    </w:p>
    <w:p w14:paraId="2721AC1D">
      <w:pPr>
        <w:rPr>
          <w:rFonts w:hint="default"/>
        </w:rPr>
      </w:pPr>
      <w:r>
        <w:rPr>
          <w:rFonts w:hint="default"/>
        </w:rPr>
        <w:t xml:space="preserve">        System.exit(job.waitForCompletion(true) ? 0 : 1);</w:t>
      </w:r>
    </w:p>
    <w:p w14:paraId="094348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5AD018">
      <w:pPr>
        <w:rPr>
          <w:rFonts w:hint="default"/>
        </w:rPr>
      </w:pPr>
      <w:r>
        <w:rPr>
          <w:rFonts w:hint="default"/>
        </w:rPr>
        <w:t>}</w:t>
      </w:r>
    </w:p>
    <w:p w14:paraId="79FE33D7">
      <w:pPr>
        <w:rPr>
          <w:rFonts w:hint="default"/>
        </w:rPr>
      </w:pPr>
    </w:p>
    <w:p w14:paraId="06C8033F">
      <w:pPr>
        <w:rPr>
          <w:rFonts w:hint="default"/>
        </w:rPr>
      </w:pPr>
      <w:r>
        <w:rPr>
          <w:rFonts w:hint="default"/>
        </w:rPr>
        <w:t>practical 12:-</w:t>
      </w:r>
    </w:p>
    <w:p w14:paraId="3EFC8CCB">
      <w:pPr>
        <w:rPr>
          <w:rFonts w:hint="default"/>
        </w:rPr>
      </w:pPr>
    </w:p>
    <w:p w14:paraId="227C0C7C">
      <w:pPr>
        <w:rPr>
          <w:rFonts w:hint="default"/>
        </w:rPr>
      </w:pPr>
      <w:r>
        <w:rPr>
          <w:rFonts w:hint="default"/>
        </w:rPr>
        <w:t>import java.io.IOException;</w:t>
      </w:r>
    </w:p>
    <w:p w14:paraId="4AA43325">
      <w:pPr>
        <w:rPr>
          <w:rFonts w:hint="default"/>
        </w:rPr>
      </w:pPr>
    </w:p>
    <w:p w14:paraId="3F818C3A">
      <w:pPr>
        <w:rPr>
          <w:rFonts w:hint="default"/>
        </w:rPr>
      </w:pPr>
      <w:r>
        <w:rPr>
          <w:rFonts w:hint="default"/>
        </w:rPr>
        <w:t>import org.apache.hadoop.conf.Configuration;</w:t>
      </w:r>
    </w:p>
    <w:p w14:paraId="2B9FEC7F">
      <w:pPr>
        <w:rPr>
          <w:rFonts w:hint="default"/>
        </w:rPr>
      </w:pPr>
      <w:r>
        <w:rPr>
          <w:rFonts w:hint="default"/>
        </w:rPr>
        <w:t>import org.apache.hadoop.fs.Path;</w:t>
      </w:r>
    </w:p>
    <w:p w14:paraId="398FC9E8">
      <w:pPr>
        <w:rPr>
          <w:rFonts w:hint="default"/>
        </w:rPr>
      </w:pPr>
      <w:r>
        <w:rPr>
          <w:rFonts w:hint="default"/>
        </w:rPr>
        <w:t>import org.apache.hadoop.io.IntWritable;</w:t>
      </w:r>
    </w:p>
    <w:p w14:paraId="7F1095D3">
      <w:pPr>
        <w:rPr>
          <w:rFonts w:hint="default"/>
        </w:rPr>
      </w:pPr>
      <w:r>
        <w:rPr>
          <w:rFonts w:hint="default"/>
        </w:rPr>
        <w:t>import org.apache.hadoop.io.Text;</w:t>
      </w:r>
    </w:p>
    <w:p w14:paraId="17A5B8FD">
      <w:pPr>
        <w:rPr>
          <w:rFonts w:hint="default"/>
        </w:rPr>
      </w:pPr>
    </w:p>
    <w:p w14:paraId="36C65BE1">
      <w:pPr>
        <w:rPr>
          <w:rFonts w:hint="default"/>
        </w:rPr>
      </w:pPr>
      <w:r>
        <w:rPr>
          <w:rFonts w:hint="default"/>
        </w:rPr>
        <w:t>import org.apache.hadoop.mapreduce.Job;</w:t>
      </w:r>
    </w:p>
    <w:p w14:paraId="3A087C83">
      <w:pPr>
        <w:rPr>
          <w:rFonts w:hint="default"/>
        </w:rPr>
      </w:pPr>
      <w:r>
        <w:rPr>
          <w:rFonts w:hint="default"/>
        </w:rPr>
        <w:t>import org.apache.hadoop.mapreduce.Mapper;</w:t>
      </w:r>
    </w:p>
    <w:p w14:paraId="6C63B934">
      <w:pPr>
        <w:rPr>
          <w:rFonts w:hint="default"/>
        </w:rPr>
      </w:pPr>
      <w:r>
        <w:rPr>
          <w:rFonts w:hint="default"/>
        </w:rPr>
        <w:t>import org.apache.hadoop.mapreduce.Reducer;</w:t>
      </w:r>
    </w:p>
    <w:p w14:paraId="5FA874EE">
      <w:pPr>
        <w:rPr>
          <w:rFonts w:hint="default"/>
        </w:rPr>
      </w:pPr>
    </w:p>
    <w:p w14:paraId="37C74EAB">
      <w:pPr>
        <w:rPr>
          <w:rFonts w:hint="default"/>
        </w:rPr>
      </w:pPr>
      <w:r>
        <w:rPr>
          <w:rFonts w:hint="default"/>
        </w:rPr>
        <w:t>import org.apache.hadoop.mapreduce.lib.input.FileInputFormat;</w:t>
      </w:r>
    </w:p>
    <w:p w14:paraId="14816C6C">
      <w:pPr>
        <w:rPr>
          <w:rFonts w:hint="default"/>
        </w:rPr>
      </w:pPr>
      <w:r>
        <w:rPr>
          <w:rFonts w:hint="default"/>
        </w:rPr>
        <w:t>import org.apache.hadoop.mapreduce.lib.output.FileOutputFormat;</w:t>
      </w:r>
    </w:p>
    <w:p w14:paraId="6E488EB6">
      <w:pPr>
        <w:rPr>
          <w:rFonts w:hint="default"/>
        </w:rPr>
      </w:pPr>
    </w:p>
    <w:p w14:paraId="164701D3">
      <w:pPr>
        <w:rPr>
          <w:rFonts w:hint="default"/>
        </w:rPr>
      </w:pPr>
      <w:r>
        <w:rPr>
          <w:rFonts w:hint="default"/>
        </w:rPr>
        <w:t>public class LogAnalysis {</w:t>
      </w:r>
    </w:p>
    <w:p w14:paraId="68794215">
      <w:pPr>
        <w:rPr>
          <w:rFonts w:hint="default"/>
        </w:rPr>
      </w:pPr>
    </w:p>
    <w:p w14:paraId="5C7C8496">
      <w:pPr>
        <w:rPr>
          <w:rFonts w:hint="default"/>
        </w:rPr>
      </w:pPr>
      <w:r>
        <w:rPr>
          <w:rFonts w:hint="default"/>
        </w:rPr>
        <w:t xml:space="preserve">    // Mapper Class</w:t>
      </w:r>
    </w:p>
    <w:p w14:paraId="5FFC876B">
      <w:pPr>
        <w:rPr>
          <w:rFonts w:hint="default"/>
        </w:rPr>
      </w:pPr>
      <w:r>
        <w:rPr>
          <w:rFonts w:hint="default"/>
        </w:rPr>
        <w:t xml:space="preserve">    public static class LogMapper</w:t>
      </w:r>
    </w:p>
    <w:p w14:paraId="1C917BD6">
      <w:pPr>
        <w:rPr>
          <w:rFonts w:hint="default"/>
        </w:rPr>
      </w:pPr>
      <w:r>
        <w:rPr>
          <w:rFonts w:hint="default"/>
        </w:rPr>
        <w:t xml:space="preserve">            extends Mapper&lt;Object, Text, Text, IntWritable&gt; {</w:t>
      </w:r>
    </w:p>
    <w:p w14:paraId="04058F48">
      <w:pPr>
        <w:rPr>
          <w:rFonts w:hint="default"/>
        </w:rPr>
      </w:pPr>
    </w:p>
    <w:p w14:paraId="0552068F">
      <w:pPr>
        <w:rPr>
          <w:rFonts w:hint="default"/>
        </w:rPr>
      </w:pPr>
      <w:r>
        <w:rPr>
          <w:rFonts w:hint="default"/>
        </w:rPr>
        <w:t xml:space="preserve">        private final static IntWritable one = new IntWritable(1);</w:t>
      </w:r>
    </w:p>
    <w:p w14:paraId="3B832ADD">
      <w:pPr>
        <w:rPr>
          <w:rFonts w:hint="default"/>
        </w:rPr>
      </w:pPr>
      <w:r>
        <w:rPr>
          <w:rFonts w:hint="default"/>
        </w:rPr>
        <w:t xml:space="preserve">        private Text logLevel = new Text();</w:t>
      </w:r>
    </w:p>
    <w:p w14:paraId="10A41606">
      <w:pPr>
        <w:rPr>
          <w:rFonts w:hint="default"/>
        </w:rPr>
      </w:pPr>
    </w:p>
    <w:p w14:paraId="548CACAB">
      <w:pPr>
        <w:rPr>
          <w:rFonts w:hint="default"/>
        </w:rPr>
      </w:pPr>
      <w:r>
        <w:rPr>
          <w:rFonts w:hint="default"/>
        </w:rPr>
        <w:t xml:space="preserve">        public void map(Object key, Text value, Context context)</w:t>
      </w:r>
    </w:p>
    <w:p w14:paraId="41F1225A">
      <w:pPr>
        <w:rPr>
          <w:rFonts w:hint="default"/>
        </w:rPr>
      </w:pPr>
      <w:r>
        <w:rPr>
          <w:rFonts w:hint="default"/>
        </w:rPr>
        <w:t xml:space="preserve">                throws IOException, InterruptedException {</w:t>
      </w:r>
    </w:p>
    <w:p w14:paraId="10D41F4A">
      <w:pPr>
        <w:rPr>
          <w:rFonts w:hint="default"/>
        </w:rPr>
      </w:pPr>
    </w:p>
    <w:p w14:paraId="1C3D8444">
      <w:pPr>
        <w:rPr>
          <w:rFonts w:hint="default"/>
        </w:rPr>
      </w:pPr>
      <w:r>
        <w:rPr>
          <w:rFonts w:hint="default"/>
        </w:rPr>
        <w:t xml:space="preserve">            String line = value.toString();</w:t>
      </w:r>
    </w:p>
    <w:p w14:paraId="6A91045C">
      <w:pPr>
        <w:rPr>
          <w:rFonts w:hint="default"/>
        </w:rPr>
      </w:pPr>
    </w:p>
    <w:p w14:paraId="534296AE">
      <w:pPr>
        <w:rPr>
          <w:rFonts w:hint="default"/>
        </w:rPr>
      </w:pPr>
      <w:r>
        <w:rPr>
          <w:rFonts w:hint="default"/>
        </w:rPr>
        <w:t xml:space="preserve">            // Split log line</w:t>
      </w:r>
    </w:p>
    <w:p w14:paraId="5E0D083E">
      <w:pPr>
        <w:rPr>
          <w:rFonts w:hint="default"/>
        </w:rPr>
      </w:pPr>
      <w:r>
        <w:rPr>
          <w:rFonts w:hint="default"/>
        </w:rPr>
        <w:t xml:space="preserve">            String[] words = line.split(" ");</w:t>
      </w:r>
    </w:p>
    <w:p w14:paraId="0A83D601">
      <w:pPr>
        <w:rPr>
          <w:rFonts w:hint="default"/>
        </w:rPr>
      </w:pPr>
    </w:p>
    <w:p w14:paraId="4DE42899">
      <w:pPr>
        <w:rPr>
          <w:rFonts w:hint="default"/>
        </w:rPr>
      </w:pPr>
      <w:r>
        <w:rPr>
          <w:rFonts w:hint="default"/>
        </w:rPr>
        <w:t xml:space="preserve">            // Check log level position</w:t>
      </w:r>
    </w:p>
    <w:p w14:paraId="118002E6">
      <w:pPr>
        <w:rPr>
          <w:rFonts w:hint="default"/>
        </w:rPr>
      </w:pPr>
      <w:r>
        <w:rPr>
          <w:rFonts w:hint="default"/>
        </w:rPr>
        <w:t xml:space="preserve">            if (words.length &gt; 2) {</w:t>
      </w:r>
    </w:p>
    <w:p w14:paraId="26FFFE5E">
      <w:pPr>
        <w:rPr>
          <w:rFonts w:hint="default"/>
        </w:rPr>
      </w:pPr>
    </w:p>
    <w:p w14:paraId="13599DD1">
      <w:pPr>
        <w:rPr>
          <w:rFonts w:hint="default"/>
        </w:rPr>
      </w:pPr>
      <w:r>
        <w:rPr>
          <w:rFonts w:hint="default"/>
        </w:rPr>
        <w:t xml:space="preserve">                String level = words[2]; // INFO, ERROR, WARNING</w:t>
      </w:r>
    </w:p>
    <w:p w14:paraId="47E6915B">
      <w:pPr>
        <w:rPr>
          <w:rFonts w:hint="default"/>
        </w:rPr>
      </w:pPr>
    </w:p>
    <w:p w14:paraId="2B11E354">
      <w:pPr>
        <w:rPr>
          <w:rFonts w:hint="default"/>
        </w:rPr>
      </w:pPr>
      <w:r>
        <w:rPr>
          <w:rFonts w:hint="default"/>
        </w:rPr>
        <w:t xml:space="preserve">                logLevel.set(level);</w:t>
      </w:r>
    </w:p>
    <w:p w14:paraId="55DDCB12">
      <w:pPr>
        <w:rPr>
          <w:rFonts w:hint="default"/>
        </w:rPr>
      </w:pPr>
    </w:p>
    <w:p w14:paraId="69906260">
      <w:pPr>
        <w:rPr>
          <w:rFonts w:hint="default"/>
        </w:rPr>
      </w:pPr>
      <w:r>
        <w:rPr>
          <w:rFonts w:hint="default"/>
        </w:rPr>
        <w:t xml:space="preserve">                context.write(logLevel, one);</w:t>
      </w:r>
    </w:p>
    <w:p w14:paraId="398F2D8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965395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D6D8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E27103">
      <w:pPr>
        <w:rPr>
          <w:rFonts w:hint="default"/>
        </w:rPr>
      </w:pPr>
    </w:p>
    <w:p w14:paraId="4F41AFF0">
      <w:pPr>
        <w:rPr>
          <w:rFonts w:hint="default"/>
        </w:rPr>
      </w:pPr>
      <w:r>
        <w:rPr>
          <w:rFonts w:hint="default"/>
        </w:rPr>
        <w:t xml:space="preserve">    // Reducer Class</w:t>
      </w:r>
    </w:p>
    <w:p w14:paraId="27583304">
      <w:pPr>
        <w:rPr>
          <w:rFonts w:hint="default"/>
        </w:rPr>
      </w:pPr>
      <w:r>
        <w:rPr>
          <w:rFonts w:hint="default"/>
        </w:rPr>
        <w:t xml:space="preserve">    public static class LogReducer</w:t>
      </w:r>
    </w:p>
    <w:p w14:paraId="301D581A">
      <w:pPr>
        <w:rPr>
          <w:rFonts w:hint="default"/>
        </w:rPr>
      </w:pPr>
      <w:r>
        <w:rPr>
          <w:rFonts w:hint="default"/>
        </w:rPr>
        <w:t xml:space="preserve">            extends Reducer&lt;Text, IntWritable, Text, IntWritable&gt; {</w:t>
      </w:r>
    </w:p>
    <w:p w14:paraId="495A8721">
      <w:pPr>
        <w:rPr>
          <w:rFonts w:hint="default"/>
        </w:rPr>
      </w:pPr>
    </w:p>
    <w:p w14:paraId="5BC51EF3">
      <w:pPr>
        <w:rPr>
          <w:rFonts w:hint="default"/>
        </w:rPr>
      </w:pPr>
      <w:r>
        <w:rPr>
          <w:rFonts w:hint="default"/>
        </w:rPr>
        <w:t xml:space="preserve">        private IntWritable result = new IntWritable();</w:t>
      </w:r>
    </w:p>
    <w:p w14:paraId="25CDDB2C">
      <w:pPr>
        <w:rPr>
          <w:rFonts w:hint="default"/>
        </w:rPr>
      </w:pPr>
    </w:p>
    <w:p w14:paraId="185C0FDC">
      <w:pPr>
        <w:rPr>
          <w:rFonts w:hint="default"/>
        </w:rPr>
      </w:pPr>
      <w:r>
        <w:rPr>
          <w:rFonts w:hint="default"/>
        </w:rPr>
        <w:t xml:space="preserve">        public void reduce(Text key, Iterable&lt;IntWritable&gt; values,</w:t>
      </w:r>
    </w:p>
    <w:p w14:paraId="1D102D95">
      <w:pPr>
        <w:rPr>
          <w:rFonts w:hint="default"/>
        </w:rPr>
      </w:pPr>
      <w:r>
        <w:rPr>
          <w:rFonts w:hint="default"/>
        </w:rPr>
        <w:t xml:space="preserve">                           Context context)</w:t>
      </w:r>
    </w:p>
    <w:p w14:paraId="6EE630BD">
      <w:pPr>
        <w:rPr>
          <w:rFonts w:hint="default"/>
        </w:rPr>
      </w:pPr>
      <w:r>
        <w:rPr>
          <w:rFonts w:hint="default"/>
        </w:rPr>
        <w:t xml:space="preserve">                throws IOException, InterruptedException {</w:t>
      </w:r>
    </w:p>
    <w:p w14:paraId="43BBD468">
      <w:pPr>
        <w:rPr>
          <w:rFonts w:hint="default"/>
        </w:rPr>
      </w:pPr>
    </w:p>
    <w:p w14:paraId="7522229C">
      <w:pPr>
        <w:rPr>
          <w:rFonts w:hint="default"/>
        </w:rPr>
      </w:pPr>
      <w:r>
        <w:rPr>
          <w:rFonts w:hint="default"/>
        </w:rPr>
        <w:t xml:space="preserve">            int sum = 0;</w:t>
      </w:r>
    </w:p>
    <w:p w14:paraId="613FD94A">
      <w:pPr>
        <w:rPr>
          <w:rFonts w:hint="default"/>
        </w:rPr>
      </w:pPr>
    </w:p>
    <w:p w14:paraId="6AD2C5CA">
      <w:pPr>
        <w:rPr>
          <w:rFonts w:hint="default"/>
        </w:rPr>
      </w:pPr>
      <w:r>
        <w:rPr>
          <w:rFonts w:hint="default"/>
        </w:rPr>
        <w:t xml:space="preserve">            for (IntWritable val : values) {</w:t>
      </w:r>
    </w:p>
    <w:p w14:paraId="694764A8">
      <w:pPr>
        <w:rPr>
          <w:rFonts w:hint="default"/>
        </w:rPr>
      </w:pPr>
      <w:r>
        <w:rPr>
          <w:rFonts w:hint="default"/>
        </w:rPr>
        <w:t xml:space="preserve">                sum += val.get();</w:t>
      </w:r>
    </w:p>
    <w:p w14:paraId="41F7796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D3774F">
      <w:pPr>
        <w:rPr>
          <w:rFonts w:hint="default"/>
        </w:rPr>
      </w:pPr>
    </w:p>
    <w:p w14:paraId="33B5472C">
      <w:pPr>
        <w:rPr>
          <w:rFonts w:hint="default"/>
        </w:rPr>
      </w:pPr>
      <w:r>
        <w:rPr>
          <w:rFonts w:hint="default"/>
        </w:rPr>
        <w:t xml:space="preserve">            result.set(sum);</w:t>
      </w:r>
    </w:p>
    <w:p w14:paraId="40140F92">
      <w:pPr>
        <w:rPr>
          <w:rFonts w:hint="default"/>
        </w:rPr>
      </w:pPr>
    </w:p>
    <w:p w14:paraId="19BF8A82">
      <w:pPr>
        <w:rPr>
          <w:rFonts w:hint="default"/>
        </w:rPr>
      </w:pPr>
      <w:r>
        <w:rPr>
          <w:rFonts w:hint="default"/>
        </w:rPr>
        <w:t xml:space="preserve">            context.write(key, result);</w:t>
      </w:r>
    </w:p>
    <w:p w14:paraId="253C9B9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6908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D65D33">
      <w:pPr>
        <w:rPr>
          <w:rFonts w:hint="default"/>
        </w:rPr>
      </w:pPr>
    </w:p>
    <w:p w14:paraId="594F5481">
      <w:pPr>
        <w:rPr>
          <w:rFonts w:hint="default"/>
        </w:rPr>
      </w:pPr>
      <w:r>
        <w:rPr>
          <w:rFonts w:hint="default"/>
        </w:rPr>
        <w:t xml:space="preserve">    // Main Method</w:t>
      </w:r>
    </w:p>
    <w:p w14:paraId="4E2A1F33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5F4FBAF5">
      <w:pPr>
        <w:rPr>
          <w:rFonts w:hint="default"/>
        </w:rPr>
      </w:pPr>
    </w:p>
    <w:p w14:paraId="5198F27A">
      <w:pPr>
        <w:rPr>
          <w:rFonts w:hint="default"/>
        </w:rPr>
      </w:pPr>
      <w:r>
        <w:rPr>
          <w:rFonts w:hint="default"/>
        </w:rPr>
        <w:t xml:space="preserve">        Configuration conf = new Configuration();</w:t>
      </w:r>
    </w:p>
    <w:p w14:paraId="237503E3">
      <w:pPr>
        <w:rPr>
          <w:rFonts w:hint="default"/>
        </w:rPr>
      </w:pPr>
    </w:p>
    <w:p w14:paraId="163A92A3">
      <w:pPr>
        <w:rPr>
          <w:rFonts w:hint="default"/>
        </w:rPr>
      </w:pPr>
      <w:r>
        <w:rPr>
          <w:rFonts w:hint="default"/>
        </w:rPr>
        <w:t xml:space="preserve">        Job job = Job.getInstance(conf, "Log Analysis");</w:t>
      </w:r>
    </w:p>
    <w:p w14:paraId="7D852C61">
      <w:pPr>
        <w:rPr>
          <w:rFonts w:hint="default"/>
        </w:rPr>
      </w:pPr>
    </w:p>
    <w:p w14:paraId="0E83557A">
      <w:pPr>
        <w:rPr>
          <w:rFonts w:hint="default"/>
        </w:rPr>
      </w:pPr>
      <w:r>
        <w:rPr>
          <w:rFonts w:hint="default"/>
        </w:rPr>
        <w:t xml:space="preserve">        job.setJarByClass(LogAnalysis.class);</w:t>
      </w:r>
    </w:p>
    <w:p w14:paraId="620B805A">
      <w:pPr>
        <w:rPr>
          <w:rFonts w:hint="default"/>
        </w:rPr>
      </w:pPr>
    </w:p>
    <w:p w14:paraId="4EB4AB52">
      <w:pPr>
        <w:rPr>
          <w:rFonts w:hint="default"/>
        </w:rPr>
      </w:pPr>
      <w:r>
        <w:rPr>
          <w:rFonts w:hint="default"/>
        </w:rPr>
        <w:t xml:space="preserve">        job.setMapperClass(LogMapper.class);</w:t>
      </w:r>
    </w:p>
    <w:p w14:paraId="16BCC7B6">
      <w:pPr>
        <w:rPr>
          <w:rFonts w:hint="default"/>
        </w:rPr>
      </w:pPr>
      <w:r>
        <w:rPr>
          <w:rFonts w:hint="default"/>
        </w:rPr>
        <w:t xml:space="preserve">        job.setReducerClass(LogReducer.class);</w:t>
      </w:r>
    </w:p>
    <w:p w14:paraId="1C86DDDC">
      <w:pPr>
        <w:rPr>
          <w:rFonts w:hint="default"/>
        </w:rPr>
      </w:pPr>
    </w:p>
    <w:p w14:paraId="3A57FBA4">
      <w:pPr>
        <w:rPr>
          <w:rFonts w:hint="default"/>
        </w:rPr>
      </w:pPr>
      <w:r>
        <w:rPr>
          <w:rFonts w:hint="default"/>
        </w:rPr>
        <w:t xml:space="preserve">        job.setOutputKeyClass(Text.class);</w:t>
      </w:r>
    </w:p>
    <w:p w14:paraId="712175AA">
      <w:pPr>
        <w:rPr>
          <w:rFonts w:hint="default"/>
        </w:rPr>
      </w:pPr>
      <w:r>
        <w:rPr>
          <w:rFonts w:hint="default"/>
        </w:rPr>
        <w:t xml:space="preserve">        job.setOutputValueClass(IntWritable.class);</w:t>
      </w:r>
    </w:p>
    <w:p w14:paraId="444B3F71">
      <w:pPr>
        <w:rPr>
          <w:rFonts w:hint="default"/>
        </w:rPr>
      </w:pPr>
    </w:p>
    <w:p w14:paraId="4CC010FF">
      <w:pPr>
        <w:rPr>
          <w:rFonts w:hint="default"/>
        </w:rPr>
      </w:pPr>
      <w:r>
        <w:rPr>
          <w:rFonts w:hint="default"/>
        </w:rPr>
        <w:t xml:space="preserve">        FileInputFormat.addInputPath(job, new Path(args[0]));</w:t>
      </w:r>
    </w:p>
    <w:p w14:paraId="02456190">
      <w:pPr>
        <w:rPr>
          <w:rFonts w:hint="default"/>
        </w:rPr>
      </w:pPr>
      <w:r>
        <w:rPr>
          <w:rFonts w:hint="default"/>
        </w:rPr>
        <w:t xml:space="preserve">        FileOutputFormat.setOutputPath(job, new Path(args[1]));</w:t>
      </w:r>
    </w:p>
    <w:p w14:paraId="6C36BAD4">
      <w:pPr>
        <w:rPr>
          <w:rFonts w:hint="default"/>
        </w:rPr>
      </w:pPr>
    </w:p>
    <w:p w14:paraId="6FB14A0C">
      <w:pPr>
        <w:rPr>
          <w:rFonts w:hint="default"/>
        </w:rPr>
      </w:pPr>
      <w:r>
        <w:rPr>
          <w:rFonts w:hint="default"/>
        </w:rPr>
        <w:t xml:space="preserve">        System.exit(job.waitForCompletion(true) ? 0 : 1);</w:t>
      </w:r>
    </w:p>
    <w:p w14:paraId="73E4930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EB0BA6">
      <w:pPr>
        <w:rPr>
          <w:rFonts w:hint="default"/>
        </w:rPr>
      </w:pPr>
      <w:r>
        <w:rPr>
          <w:rFonts w:hint="default"/>
        </w:rPr>
        <w:t>}</w:t>
      </w:r>
    </w:p>
    <w:p w14:paraId="7AD82C10">
      <w:pPr>
        <w:rPr>
          <w:rFonts w:hint="default"/>
        </w:rPr>
      </w:pPr>
      <w:r>
        <w:rPr>
          <w:rFonts w:hint="default"/>
        </w:rPr>
        <w:t>2024-01-01 Server INFO LoginSuccess</w:t>
      </w:r>
    </w:p>
    <w:p w14:paraId="0364DD71">
      <w:pPr>
        <w:rPr>
          <w:rFonts w:hint="default"/>
        </w:rPr>
      </w:pPr>
      <w:r>
        <w:rPr>
          <w:rFonts w:hint="default"/>
        </w:rPr>
        <w:t>2024-01-01 Server ERROR DatabaseFail</w:t>
      </w:r>
    </w:p>
    <w:p w14:paraId="63574049">
      <w:pPr>
        <w:rPr>
          <w:rFonts w:hint="default"/>
        </w:rPr>
      </w:pPr>
      <w:r>
        <w:rPr>
          <w:rFonts w:hint="default"/>
        </w:rPr>
        <w:t>2024-01-01 Server INFO Logout</w:t>
      </w:r>
    </w:p>
    <w:p w14:paraId="5573CCB9">
      <w:pPr>
        <w:rPr>
          <w:rFonts w:hint="default"/>
        </w:rPr>
      </w:pPr>
      <w:r>
        <w:rPr>
          <w:rFonts w:hint="default"/>
        </w:rPr>
        <w:t>2024-01-01 Server WARNING MemoryLow</w:t>
      </w:r>
    </w:p>
    <w:p w14:paraId="77103D9E">
      <w:pPr>
        <w:rPr>
          <w:rFonts w:hint="default"/>
        </w:rPr>
      </w:pPr>
      <w:r>
        <w:rPr>
          <w:rFonts w:hint="default"/>
        </w:rPr>
        <w:t>2024-01-01 Server ERROR Timeout</w:t>
      </w:r>
    </w:p>
    <w:p w14:paraId="3771BAC8">
      <w:pPr>
        <w:rPr>
          <w:rFonts w:hint="default"/>
        </w:rPr>
      </w:pPr>
    </w:p>
    <w:p w14:paraId="0A241C6F">
      <w:pPr>
        <w:rPr>
          <w:rFonts w:hint="default"/>
        </w:rPr>
      </w:pPr>
      <w:r>
        <w:rPr>
          <w:rFonts w:hint="default"/>
        </w:rPr>
        <w:t>practical 13:-</w:t>
      </w:r>
    </w:p>
    <w:p w14:paraId="5F833C0D">
      <w:pPr>
        <w:rPr>
          <w:rFonts w:hint="default"/>
        </w:rPr>
      </w:pPr>
    </w:p>
    <w:p w14:paraId="1343E064">
      <w:pPr>
        <w:rPr>
          <w:rFonts w:hint="default"/>
        </w:rPr>
      </w:pPr>
      <w:r>
        <w:rPr>
          <w:rFonts w:hint="default"/>
        </w:rPr>
        <w:t>import org.apache.spark.sql.SparkSession</w:t>
      </w:r>
    </w:p>
    <w:p w14:paraId="151972E2">
      <w:pPr>
        <w:rPr>
          <w:rFonts w:hint="default"/>
        </w:rPr>
      </w:pPr>
    </w:p>
    <w:p w14:paraId="3C60F4AB">
      <w:pPr>
        <w:rPr>
          <w:rFonts w:hint="default"/>
        </w:rPr>
      </w:pPr>
      <w:r>
        <w:rPr>
          <w:rFonts w:hint="default"/>
        </w:rPr>
        <w:t>object WordCountApp {</w:t>
      </w:r>
    </w:p>
    <w:p w14:paraId="59F72B16">
      <w:pPr>
        <w:rPr>
          <w:rFonts w:hint="default"/>
        </w:rPr>
      </w:pPr>
    </w:p>
    <w:p w14:paraId="3AD79D7D">
      <w:pPr>
        <w:rPr>
          <w:rFonts w:hint="default"/>
        </w:rPr>
      </w:pPr>
      <w:r>
        <w:rPr>
          <w:rFonts w:hint="default"/>
        </w:rPr>
        <w:t xml:space="preserve">  def main(args: Array[String]): Unit = {</w:t>
      </w:r>
    </w:p>
    <w:p w14:paraId="5D5710DE">
      <w:pPr>
        <w:rPr>
          <w:rFonts w:hint="default"/>
        </w:rPr>
      </w:pPr>
    </w:p>
    <w:p w14:paraId="69C17215">
      <w:pPr>
        <w:rPr>
          <w:rFonts w:hint="default"/>
        </w:rPr>
      </w:pPr>
      <w:r>
        <w:rPr>
          <w:rFonts w:hint="default"/>
        </w:rPr>
        <w:t xml:space="preserve">    // Create Spark Session</w:t>
      </w:r>
    </w:p>
    <w:p w14:paraId="45EEADBF">
      <w:pPr>
        <w:rPr>
          <w:rFonts w:hint="default"/>
        </w:rPr>
      </w:pPr>
      <w:r>
        <w:rPr>
          <w:rFonts w:hint="default"/>
        </w:rPr>
        <w:t xml:space="preserve">    val spark = SparkSession.builder()</w:t>
      </w:r>
    </w:p>
    <w:p w14:paraId="72E06EAE">
      <w:pPr>
        <w:rPr>
          <w:rFonts w:hint="default"/>
        </w:rPr>
      </w:pPr>
      <w:r>
        <w:rPr>
          <w:rFonts w:hint="default"/>
        </w:rPr>
        <w:t xml:space="preserve">      .appName("SimpleWordCount")</w:t>
      </w:r>
    </w:p>
    <w:p w14:paraId="75AE5774">
      <w:pPr>
        <w:rPr>
          <w:rFonts w:hint="default"/>
        </w:rPr>
      </w:pPr>
      <w:r>
        <w:rPr>
          <w:rFonts w:hint="default"/>
        </w:rPr>
        <w:t xml:space="preserve">      .master("local[*]")</w:t>
      </w:r>
    </w:p>
    <w:p w14:paraId="1D65D4A2">
      <w:pPr>
        <w:rPr>
          <w:rFonts w:hint="default"/>
        </w:rPr>
      </w:pPr>
      <w:r>
        <w:rPr>
          <w:rFonts w:hint="default"/>
        </w:rPr>
        <w:t xml:space="preserve">      .getOrCreate()</w:t>
      </w:r>
    </w:p>
    <w:p w14:paraId="5CACB59C">
      <w:pPr>
        <w:rPr>
          <w:rFonts w:hint="default"/>
        </w:rPr>
      </w:pPr>
    </w:p>
    <w:p w14:paraId="2AA11CDA">
      <w:pPr>
        <w:rPr>
          <w:rFonts w:hint="default"/>
        </w:rPr>
      </w:pPr>
      <w:r>
        <w:rPr>
          <w:rFonts w:hint="default"/>
        </w:rPr>
        <w:t xml:space="preserve">    // Read input file</w:t>
      </w:r>
    </w:p>
    <w:p w14:paraId="3F3FCB4C">
      <w:pPr>
        <w:rPr>
          <w:rFonts w:hint="default"/>
        </w:rPr>
      </w:pPr>
      <w:r>
        <w:rPr>
          <w:rFonts w:hint="default"/>
        </w:rPr>
        <w:t xml:space="preserve">    val input = spark.read.textFile("input.txt")</w:t>
      </w:r>
    </w:p>
    <w:p w14:paraId="2B0BA5C4">
      <w:pPr>
        <w:rPr>
          <w:rFonts w:hint="default"/>
        </w:rPr>
      </w:pPr>
    </w:p>
    <w:p w14:paraId="33C8C131">
      <w:pPr>
        <w:rPr>
          <w:rFonts w:hint="default"/>
        </w:rPr>
      </w:pPr>
      <w:r>
        <w:rPr>
          <w:rFonts w:hint="default"/>
        </w:rPr>
        <w:t xml:space="preserve">    // Process data</w:t>
      </w:r>
    </w:p>
    <w:p w14:paraId="6482066A">
      <w:pPr>
        <w:rPr>
          <w:rFonts w:hint="default"/>
        </w:rPr>
      </w:pPr>
      <w:r>
        <w:rPr>
          <w:rFonts w:hint="default"/>
        </w:rPr>
        <w:t xml:space="preserve">    val wordCounts = input</w:t>
      </w:r>
    </w:p>
    <w:p w14:paraId="4562D8A8">
      <w:pPr>
        <w:rPr>
          <w:rFonts w:hint="default"/>
        </w:rPr>
      </w:pPr>
      <w:r>
        <w:rPr>
          <w:rFonts w:hint="default"/>
        </w:rPr>
        <w:t xml:space="preserve">      .flatMap(line =&gt; line.split(" "))</w:t>
      </w:r>
    </w:p>
    <w:p w14:paraId="62C74395">
      <w:pPr>
        <w:rPr>
          <w:rFonts w:hint="default"/>
        </w:rPr>
      </w:pPr>
      <w:r>
        <w:rPr>
          <w:rFonts w:hint="default"/>
        </w:rPr>
        <w:t xml:space="preserve">      .groupByKey(word =&gt; word)</w:t>
      </w:r>
    </w:p>
    <w:p w14:paraId="1FD5ACE9">
      <w:pPr>
        <w:rPr>
          <w:rFonts w:hint="default"/>
        </w:rPr>
      </w:pPr>
      <w:r>
        <w:rPr>
          <w:rFonts w:hint="default"/>
        </w:rPr>
        <w:t xml:space="preserve">      .count()</w:t>
      </w:r>
    </w:p>
    <w:p w14:paraId="422352D3">
      <w:pPr>
        <w:rPr>
          <w:rFonts w:hint="default"/>
        </w:rPr>
      </w:pPr>
    </w:p>
    <w:p w14:paraId="75E705B3">
      <w:pPr>
        <w:rPr>
          <w:rFonts w:hint="default"/>
        </w:rPr>
      </w:pPr>
      <w:r>
        <w:rPr>
          <w:rFonts w:hint="default"/>
        </w:rPr>
        <w:t xml:space="preserve">    // Show output</w:t>
      </w:r>
    </w:p>
    <w:p w14:paraId="796830A2">
      <w:pPr>
        <w:rPr>
          <w:rFonts w:hint="default"/>
        </w:rPr>
      </w:pPr>
      <w:r>
        <w:rPr>
          <w:rFonts w:hint="default"/>
        </w:rPr>
        <w:t xml:space="preserve">    wordCounts.show()</w:t>
      </w:r>
    </w:p>
    <w:p w14:paraId="08ADFB4C">
      <w:pPr>
        <w:rPr>
          <w:rFonts w:hint="default"/>
        </w:rPr>
      </w:pPr>
    </w:p>
    <w:p w14:paraId="50F145FD">
      <w:pPr>
        <w:rPr>
          <w:rFonts w:hint="default"/>
        </w:rPr>
      </w:pPr>
      <w:r>
        <w:rPr>
          <w:rFonts w:hint="default"/>
        </w:rPr>
        <w:t xml:space="preserve">    // Save output</w:t>
      </w:r>
    </w:p>
    <w:p w14:paraId="60939374">
      <w:pPr>
        <w:rPr>
          <w:rFonts w:hint="default"/>
        </w:rPr>
      </w:pPr>
      <w:r>
        <w:rPr>
          <w:rFonts w:hint="default"/>
        </w:rPr>
        <w:t xml:space="preserve">    wordCounts.write</w:t>
      </w:r>
    </w:p>
    <w:p w14:paraId="55AF62F9">
      <w:pPr>
        <w:rPr>
          <w:rFonts w:hint="default"/>
        </w:rPr>
      </w:pPr>
      <w:r>
        <w:rPr>
          <w:rFonts w:hint="default"/>
        </w:rPr>
        <w:t xml:space="preserve">      .mode("overwrite")</w:t>
      </w:r>
    </w:p>
    <w:p w14:paraId="462C0F3E">
      <w:pPr>
        <w:rPr>
          <w:rFonts w:hint="default"/>
        </w:rPr>
      </w:pPr>
      <w:r>
        <w:rPr>
          <w:rFonts w:hint="default"/>
        </w:rPr>
        <w:t xml:space="preserve">      .csv("output")</w:t>
      </w:r>
    </w:p>
    <w:p w14:paraId="0299CAF3">
      <w:pPr>
        <w:rPr>
          <w:rFonts w:hint="default"/>
        </w:rPr>
      </w:pPr>
    </w:p>
    <w:p w14:paraId="45009C83">
      <w:pPr>
        <w:rPr>
          <w:rFonts w:hint="default"/>
        </w:rPr>
      </w:pPr>
      <w:r>
        <w:rPr>
          <w:rFonts w:hint="default"/>
        </w:rPr>
        <w:t xml:space="preserve">    // Stop Spark</w:t>
      </w:r>
    </w:p>
    <w:p w14:paraId="5B875C35">
      <w:pPr>
        <w:rPr>
          <w:rFonts w:hint="default"/>
        </w:rPr>
      </w:pPr>
      <w:r>
        <w:rPr>
          <w:rFonts w:hint="default"/>
        </w:rPr>
        <w:t xml:space="preserve">    spark.stop()</w:t>
      </w:r>
    </w:p>
    <w:p w14:paraId="1A4F7502">
      <w:pPr>
        <w:rPr>
          <w:rFonts w:hint="default"/>
        </w:rPr>
      </w:pPr>
      <w:r>
        <w:rPr>
          <w:rFonts w:hint="default"/>
        </w:rPr>
        <w:t xml:space="preserve">  }</w:t>
      </w:r>
    </w:p>
    <w:p w14:paraId="5CE9B544">
      <w:pPr>
        <w:rPr>
          <w:rFonts w:hint="default"/>
        </w:rPr>
      </w:pPr>
      <w:r>
        <w:rPr>
          <w:rFonts w:hint="default"/>
        </w:rPr>
        <w:t>}</w:t>
      </w:r>
    </w:p>
    <w:p w14:paraId="289F26FC">
      <w:pPr>
        <w:rPr>
          <w:rFonts w:hint="default"/>
        </w:rPr>
      </w:pPr>
      <w:r>
        <w:rPr>
          <w:rFonts w:hint="default"/>
        </w:rPr>
        <w:t>hello spark</w:t>
      </w:r>
    </w:p>
    <w:p w14:paraId="38AC5269">
      <w:pPr>
        <w:rPr>
          <w:rFonts w:hint="default"/>
        </w:rPr>
      </w:pPr>
      <w:r>
        <w:rPr>
          <w:rFonts w:hint="default"/>
        </w:rPr>
        <w:t>hello world</w:t>
      </w:r>
    </w:p>
    <w:p w14:paraId="4655BE70">
      <w:pPr>
        <w:rPr>
          <w:rFonts w:hint="default"/>
        </w:rPr>
      </w:pPr>
      <w:r>
        <w:rPr>
          <w:rFonts w:hint="default"/>
        </w:rPr>
        <w:t>spark world</w:t>
      </w:r>
    </w:p>
    <w:p w14:paraId="6AFBAA24">
      <w:bookmarkStart w:id="0" w:name="_GoBack"/>
      <w:bookmarkEnd w:id="0"/>
    </w:p>
    <w:p w14:paraId="1FCE946B"/>
    <w:sectPr>
      <w:pgSz w:w="11910" w:h="16840"/>
      <w:pgMar w:top="1584" w:right="720" w:bottom="1181" w:left="1080" w:header="288" w:footer="10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E14C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0E14C1"/>
    <w:rsid w:val="394F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2026-05-08T01:37:00Z</dcterms:created>
  <dc:creator>Tanishka</dc:creator>
  <cp:lastModifiedBy>Tanishka</cp:lastModifiedBy>
  <dcterms:modified xsi:type="dcterms:W3CDTF">2026-05-08T01:40:18Z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768275ACD5764AE087092BB2B547AB54_11</vt:lpwstr>
  </property>
  <property fmtid="{D5CDD505-2E9C-101B-9397-08002B2CF9AE}" pid="4" name="KSOTemplateDocerSaveRecord">
    <vt:lpwstr>eyJoZGlkIjoiNGZiMmNhYzQzOGE5YTA2Y2E1NTJlOTE5YmJkZWM2NzAiLCJ1c2VySWQiOiI1Njc2NDk5NDc4NjYifQ==</vt:lpwstr>
  </property>
</Properties>
</file>